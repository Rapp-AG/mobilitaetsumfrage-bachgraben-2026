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webextensions/webextension6.xml" ContentType="application/vnd.ms-office.webextension+xml"/>
  <Override PartName="/word/webextensions/webextension7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4CD" w14:textId="77777777" w:rsidR="0065021E" w:rsidRPr="00FD5F08" w:rsidRDefault="0065021E" w:rsidP="00CA0456">
      <w:pPr>
        <w:pStyle w:val="1pt"/>
      </w:pPr>
    </w:p>
    <w:p w14:paraId="0E1640C6" w14:textId="77777777" w:rsidR="000C4891" w:rsidRPr="00FD5F08" w:rsidRDefault="000C4891">
      <w:pPr>
        <w:sectPr w:rsidR="000C4891" w:rsidRPr="00FD5F08" w:rsidSect="009C3CC4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928" w:right="851" w:bottom="1985" w:left="2268" w:header="851" w:footer="567" w:gutter="0"/>
          <w:cols w:space="708"/>
          <w:docGrid w:linePitch="360"/>
        </w:sectPr>
      </w:pPr>
    </w:p>
    <w:sdt>
      <w:sdtPr>
        <w:rPr>
          <w:sz w:val="2"/>
        </w:rPr>
        <w:tag w:val="officeatworkDocumentPart:U2FsdGVkX1+6zZF0aw7I6b+or7h9+tccBlefSaz3mIiTiglVFFJq3MIg4GyDM0WV2MVIOewvx7OAAVzbNl6+VbdNrGSGYcVUowgkOp1004p7uPO239P93CP3vQ+qHr/cSCfqrQF3lXzyC2l5XTbv4bdh20dW1fIAqbxQo4msl869HP7fkhRQGrEvwhSH/j2PWGcE2kLmkqtd9iyzoBJgBxAHWRp61WwBLq8/8zHNvx5DdS0XtyTM6pbhVmKZQlC+r092fmhNvj/9RmJZCubmRBeYySIEjpxUKljTkaZ06el89RZ4v1WxPlroX3EfY7CCfHNIYu68sopn0XeHGDqO7uJwaj4QbrnWz2CBHzhmze+QIydYrIUrScMJp52+/8QGvRWnxEdgeld4GBbBvKCkVpyp4q7rVtf/0+URriPSgAxryRy9yOHrEseZ/py0PoB2/18FF64kMZiJLZc0on4jPg64tEt7LpOgRWgn5VAonah05+2OD9DwwcvFOWqXCyTamFseP/Oh8hFIwauC+QZtA9qOh+Is5AWHMDAPHu5pkVkduVg7KtDMZ34547+PKnO55I9ToxjfAfBbpVKK3kq0gDQEL1Y1ANsmZ5Dkq/F+hmQ0a+gGsmBh4n6L0E9SIen1jiLYlIB8bDftagBxV6H9Y6WE9Fc4C0/BmfHlewz97vaigwDNkktdu1EMsW05LKBMCTmzlG11uAHrdiAPpu3jwNbaWVyTiJGRj7mf/ZVyEDbACKU0VoRES2mYESlSsWVUMeW6sW9tT6cnUA9W+VHRinabeP7imKKxagn70G6vkBtbIpu1qNtjhsIaBgwg8ZRoDHU1c4O6iHRDmypAX8T1rQ=="/>
        <w:id w:val="-1170027596"/>
        <w:placeholder>
          <w:docPart w:val="DefaultPlaceholder_-1854013440"/>
        </w:placeholder>
      </w:sdtPr>
      <w:sdtContent>
        <w:p w14:paraId="62361E0F" w14:textId="5600E2B7" w:rsidR="00B62DDD" w:rsidRDefault="003B4F25">
          <w:pPr>
            <w:pStyle w:val="bodytitle2"/>
            <w:rPr>
              <w:sz w:val="24"/>
            </w:rPr>
          </w:pPr>
          <w:r>
            <w:t>Online</w:t>
          </w:r>
          <w:r w:rsidR="00B62DDD">
            <w:t>-Umfrage Bachgraben</w:t>
          </w:r>
          <w:r w:rsidR="00B62DDD">
            <w:br/>
            <w:t>Fragebogen</w:t>
          </w:r>
        </w:p>
        <w:p w14:paraId="2C03097D" w14:textId="512C1D55" w:rsidR="001543B5" w:rsidRPr="00FD5F08" w:rsidRDefault="00B62DDD" w:rsidP="00CC21F1">
          <w:pPr>
            <w:pStyle w:val="1pt"/>
          </w:pPr>
          <w:r>
            <w:t>​</w:t>
          </w:r>
        </w:p>
      </w:sdtContent>
    </w:sdt>
    <w:sdt>
      <w:sdtPr>
        <w:rPr>
          <w:rFonts w:asciiTheme="minorHAnsi" w:hAnsiTheme="minorHAnsi" w:cs="Times New Roman"/>
          <w:b w:val="0"/>
          <w:bCs w:val="0"/>
          <w:snapToGrid/>
          <w:szCs w:val="18"/>
          <w:highlight w:val="cyan"/>
          <w:lang w:eastAsia="de-DE"/>
        </w:rPr>
        <w:tag w:val="officeatworkDocumentPart:U2FsdGVkX18sdCQoTZCOW7NhN8ooNP8kHjTczC3I6bTu1MMX7vSeNn68mFYYs7u7owEv7s260cSmi9A2qhkyr5S1MaFcBdQPRTzX0hhhdviLJ3Sk9ISeRIFssVzTKoW0/dSGBJiM4FP/aEHJIhauav9zIoB1oT5aFwQhBJm/gDxM0mlPY+jqaqN1nuBmD6BVVSNT2Wu4J9/ofqMGQUM3qRhumBkmAsDz1imifIRhZljt+7ws6tD1mW7ifcpKT6m8"/>
        <w:id w:val="1882282093"/>
        <w:lock w:val="sdtLocked"/>
        <w:placeholder>
          <w:docPart w:val="18318E51AE07468D8A730D5CB79E4B9D"/>
        </w:placeholder>
        <w15:appearance w15:val="hidden"/>
      </w:sdtPr>
      <w:sdtEndPr>
        <w:rPr>
          <w:highlight w:val="none"/>
        </w:rPr>
      </w:sdtEndPr>
      <w:sdtContent>
        <w:p w14:paraId="14342E62" w14:textId="5BE7CBDC" w:rsidR="00D647E7" w:rsidRDefault="00304660" w:rsidP="00304660">
          <w:pPr>
            <w:pStyle w:val="berschrift1"/>
            <w:numPr>
              <w:ilvl w:val="0"/>
              <w:numId w:val="0"/>
            </w:numPr>
            <w:rPr>
              <w:lang w:eastAsia="de-DE"/>
            </w:rPr>
          </w:pPr>
          <w:r w:rsidRPr="00DC28BA">
            <w:rPr>
              <w:highlight w:val="cyan"/>
              <w:lang w:eastAsia="de-DE"/>
            </w:rPr>
            <w:t xml:space="preserve">Willkommen zur </w:t>
          </w:r>
          <w:r w:rsidR="007B469B" w:rsidRPr="00DC28BA">
            <w:rPr>
              <w:highlight w:val="cyan"/>
              <w:lang w:eastAsia="de-DE"/>
            </w:rPr>
            <w:t>Mobilitäts</w:t>
          </w:r>
          <w:r w:rsidRPr="00DC28BA">
            <w:rPr>
              <w:highlight w:val="cyan"/>
              <w:lang w:eastAsia="de-DE"/>
            </w:rPr>
            <w:t xml:space="preserve">umfrage </w:t>
          </w:r>
          <w:r w:rsidR="004C58D7" w:rsidRPr="00DC28BA">
            <w:rPr>
              <w:highlight w:val="cyan"/>
              <w:lang w:eastAsia="de-DE"/>
            </w:rPr>
            <w:t>im</w:t>
          </w:r>
          <w:r w:rsidRPr="00DC28BA">
            <w:rPr>
              <w:highlight w:val="cyan"/>
              <w:lang w:eastAsia="de-DE"/>
            </w:rPr>
            <w:t xml:space="preserve"> Bachgraben</w:t>
          </w:r>
          <w:r w:rsidR="004C58D7" w:rsidRPr="00DC28BA">
            <w:rPr>
              <w:highlight w:val="cyan"/>
              <w:lang w:eastAsia="de-DE"/>
            </w:rPr>
            <w:t>gebiet</w:t>
          </w:r>
        </w:p>
        <w:p w14:paraId="09A5995A" w14:textId="6E3269E4" w:rsidR="00304660" w:rsidRDefault="00381C51" w:rsidP="00291CB6">
          <w:pPr>
            <w:pStyle w:val="Standard1"/>
            <w:rPr>
              <w:lang w:eastAsia="de-DE"/>
            </w:rPr>
          </w:pPr>
          <w:r w:rsidRPr="00DC28BA">
            <w:rPr>
              <w:lang w:eastAsia="de-DE"/>
            </w:rPr>
            <w:t xml:space="preserve">Mit dieser Umfrage möchten die Gemeinde Allschwil und der Kanton Basel-Landschaft die Mobilitäts- und Verkehrssituation der Unternehmen im Bachgrabengebiet aktualisieren. Die Ergebnisse werden mit den Erhebungen von 2007 und 2021 verglichen und dienen als Grundlage für die weitere Entwicklung der Mobilitätsangebote im Gebiet. </w:t>
          </w:r>
        </w:p>
        <w:p w14:paraId="3F08F674" w14:textId="77777777" w:rsidR="005B0E30" w:rsidRPr="00DC28BA" w:rsidRDefault="005B0E30" w:rsidP="00291CB6">
          <w:pPr>
            <w:pStyle w:val="Standard1"/>
            <w:rPr>
              <w:lang w:eastAsia="de-DE"/>
            </w:rPr>
          </w:pPr>
        </w:p>
        <w:p w14:paraId="6063C178" w14:textId="47A2E2B7" w:rsidR="007764A0" w:rsidRPr="00DC28BA" w:rsidRDefault="007764A0" w:rsidP="00291CB6">
          <w:pPr>
            <w:pStyle w:val="Standard1"/>
            <w:rPr>
              <w:lang w:eastAsia="de-DE"/>
            </w:rPr>
          </w:pPr>
          <w:r w:rsidRPr="00DC28BA">
            <w:rPr>
              <w:b/>
              <w:bCs/>
              <w:lang w:eastAsia="de-DE"/>
            </w:rPr>
            <w:t>D</w:t>
          </w:r>
          <w:r w:rsidR="00912C70" w:rsidRPr="00DC28BA">
            <w:rPr>
              <w:b/>
              <w:bCs/>
              <w:lang w:eastAsia="de-DE"/>
            </w:rPr>
            <w:t>as Ausfüllen der</w:t>
          </w:r>
          <w:r w:rsidRPr="00DC28BA">
            <w:rPr>
              <w:b/>
              <w:bCs/>
              <w:lang w:eastAsia="de-DE"/>
            </w:rPr>
            <w:t xml:space="preserve"> Umfrage dauert rund 1</w:t>
          </w:r>
          <w:r w:rsidR="00E019B8" w:rsidRPr="00DC28BA">
            <w:rPr>
              <w:b/>
              <w:bCs/>
              <w:lang w:eastAsia="de-DE"/>
            </w:rPr>
            <w:t>5</w:t>
          </w:r>
          <w:r w:rsidRPr="00DC28BA">
            <w:rPr>
              <w:b/>
              <w:bCs/>
              <w:lang w:eastAsia="de-DE"/>
            </w:rPr>
            <w:t xml:space="preserve"> Minuten</w:t>
          </w:r>
          <w:r w:rsidRPr="00DC28BA">
            <w:rPr>
              <w:lang w:eastAsia="de-DE"/>
            </w:rPr>
            <w:t>.</w:t>
          </w:r>
          <w:r w:rsidR="0031073D" w:rsidRPr="00DC28BA">
            <w:rPr>
              <w:lang w:eastAsia="de-DE"/>
            </w:rPr>
            <w:t xml:space="preserve"> </w:t>
          </w:r>
          <w:r w:rsidRPr="00DC28BA">
            <w:rPr>
              <w:lang w:eastAsia="de-DE"/>
            </w:rPr>
            <w:t>Ihre Angaben werden vertraulich behandelt und ausschliesslich in aggregierter Form ausgewertet. Rückschlüsse auf einzelne Unternehmen sind nicht möglich.</w:t>
          </w:r>
        </w:p>
        <w:p w14:paraId="6E01F26E" w14:textId="77777777" w:rsidR="007764A0" w:rsidRPr="00DC28BA" w:rsidRDefault="007764A0" w:rsidP="00291CB6">
          <w:pPr>
            <w:pStyle w:val="Standard1"/>
            <w:rPr>
              <w:lang w:eastAsia="de-DE"/>
            </w:rPr>
          </w:pPr>
        </w:p>
        <w:p w14:paraId="50BCD129" w14:textId="2D0AD781" w:rsidR="00304660" w:rsidRPr="00DC28BA" w:rsidRDefault="007764A0" w:rsidP="00291CB6">
          <w:pPr>
            <w:pStyle w:val="Standard1"/>
            <w:rPr>
              <w:lang w:eastAsia="de-DE"/>
            </w:rPr>
          </w:pPr>
          <w:r w:rsidRPr="00DC28BA">
            <w:rPr>
              <w:lang w:eastAsia="de-DE"/>
            </w:rPr>
            <w:t>Bei Fragen zur Umfrage steht Ihnen gerne zur Verfügung:</w:t>
          </w:r>
        </w:p>
        <w:p w14:paraId="0CEF9991" w14:textId="71ED87B6" w:rsidR="00304660" w:rsidRPr="00304660" w:rsidRDefault="00BA1F26" w:rsidP="00291CB6">
          <w:pPr>
            <w:pStyle w:val="Standard1"/>
            <w:rPr>
              <w:lang w:eastAsia="de-DE"/>
            </w:rPr>
          </w:pPr>
          <w:r w:rsidRPr="00DC28BA">
            <w:rPr>
              <w:lang w:eastAsia="de-DE"/>
            </w:rPr>
            <w:t xml:space="preserve">Ina Lützelschwab, Rapp AG, </w:t>
          </w:r>
          <w:hyperlink r:id="rId24" w:history="1">
            <w:r w:rsidR="00FA47AE" w:rsidRPr="00DC28BA">
              <w:rPr>
                <w:rStyle w:val="Hyperlink"/>
                <w:lang w:eastAsia="de-DE"/>
              </w:rPr>
              <w:t>ina.luetzelschwab@rapp.ch</w:t>
            </w:r>
          </w:hyperlink>
          <w:r w:rsidR="00FA47AE" w:rsidRPr="00DC28BA">
            <w:rPr>
              <w:lang w:eastAsia="de-DE"/>
            </w:rPr>
            <w:t xml:space="preserve">, </w:t>
          </w:r>
          <w:r w:rsidRPr="00DC28BA">
            <w:rPr>
              <w:lang w:eastAsia="de-DE"/>
            </w:rPr>
            <w:t>Tel. 058 595 78 26</w:t>
          </w:r>
          <w:r w:rsidRPr="00BA1F26">
            <w:rPr>
              <w:lang w:eastAsia="de-DE"/>
            </w:rPr>
            <w:t xml:space="preserve"> </w:t>
          </w:r>
        </w:p>
        <w:p w14:paraId="5EE314D5" w14:textId="77777777" w:rsidR="00304660" w:rsidRPr="00304660" w:rsidRDefault="00304660" w:rsidP="00291CB6">
          <w:pPr>
            <w:pStyle w:val="Standard1"/>
            <w:rPr>
              <w:lang w:eastAsia="de-DE"/>
            </w:rPr>
          </w:pPr>
        </w:p>
        <w:p w14:paraId="48A32252" w14:textId="08065C02" w:rsidR="00304660" w:rsidRPr="00304660" w:rsidRDefault="00304660" w:rsidP="00291CB6">
          <w:pPr>
            <w:pStyle w:val="Standard1"/>
            <w:rPr>
              <w:lang w:eastAsia="de-DE"/>
            </w:rPr>
          </w:pPr>
          <w:r w:rsidRPr="00304660">
            <w:rPr>
              <w:lang w:eastAsia="de-DE"/>
            </w:rPr>
            <w:t>Vielen Dank</w:t>
          </w:r>
          <w:r w:rsidR="00912C70">
            <w:rPr>
              <w:lang w:eastAsia="de-DE"/>
            </w:rPr>
            <w:t xml:space="preserve"> für Ihre </w:t>
          </w:r>
          <w:r w:rsidR="0031073D">
            <w:rPr>
              <w:lang w:eastAsia="de-DE"/>
            </w:rPr>
            <w:t>T</w:t>
          </w:r>
          <w:r w:rsidR="00912C70">
            <w:rPr>
              <w:lang w:eastAsia="de-DE"/>
            </w:rPr>
            <w:t>eilnahme</w:t>
          </w:r>
          <w:r w:rsidR="0031073D">
            <w:rPr>
              <w:lang w:eastAsia="de-DE"/>
            </w:rPr>
            <w:t xml:space="preserve">. </w:t>
          </w:r>
          <w:r w:rsidRPr="00304660">
            <w:rPr>
              <w:lang w:eastAsia="de-DE"/>
            </w:rPr>
            <w:t>Sie können die Umfrage jederzeit speichern und zu einem späteren Zeitpunkt fortsetzen.</w:t>
          </w:r>
        </w:p>
        <w:p w14:paraId="58A17BCB" w14:textId="77777777" w:rsidR="00304660" w:rsidRPr="00304660" w:rsidRDefault="00304660" w:rsidP="00291CB6">
          <w:pPr>
            <w:pStyle w:val="Standard1"/>
            <w:rPr>
              <w:lang w:eastAsia="de-DE"/>
            </w:rPr>
          </w:pPr>
        </w:p>
        <w:p w14:paraId="77C2E2E9" w14:textId="0EA3593F" w:rsidR="000907FA" w:rsidRDefault="00B63173" w:rsidP="00EC380B">
          <w:pPr>
            <w:pStyle w:val="berschrift1"/>
            <w:rPr>
              <w:szCs w:val="18"/>
              <w:lang w:eastAsia="de-DE"/>
            </w:rPr>
          </w:pPr>
          <w:r>
            <w:rPr>
              <w:szCs w:val="18"/>
              <w:lang w:eastAsia="de-DE"/>
            </w:rPr>
            <w:t>Grundlagen</w:t>
          </w:r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8504"/>
            <w:gridCol w:w="18"/>
          </w:tblGrid>
          <w:tr w:rsidR="00B63173" w:rsidRPr="00B63173" w14:paraId="5CE04382" w14:textId="77777777" w:rsidTr="00413498">
            <w:trPr>
              <w:trHeight w:val="2774"/>
            </w:trPr>
            <w:tc>
              <w:tcPr>
                <w:tcW w:w="8522" w:type="dxa"/>
                <w:gridSpan w:val="2"/>
              </w:tcPr>
              <w:p w14:paraId="53DEEBFC" w14:textId="5DD95C86" w:rsidR="00B63173" w:rsidRPr="00805F33" w:rsidRDefault="00934F84" w:rsidP="00B63173">
                <w:pPr>
                  <w:pStyle w:val="AuflistungTab1numerisch"/>
                  <w:rPr>
                    <w:lang w:eastAsia="de-DE"/>
                  </w:rPr>
                </w:pPr>
                <w:r w:rsidRPr="00DC28BA">
                  <w:rPr>
                    <w:highlight w:val="yellow"/>
                    <w:lang w:eastAsia="de-DE"/>
                  </w:rPr>
                  <w:t xml:space="preserve">Welcher Anteil (%) </w:t>
                </w:r>
                <w:r w:rsidR="00A431B2" w:rsidRPr="00DC28BA">
                  <w:rPr>
                    <w:highlight w:val="yellow"/>
                    <w:lang w:eastAsia="de-DE"/>
                  </w:rPr>
                  <w:t xml:space="preserve">der </w:t>
                </w:r>
                <w:r w:rsidRPr="00DC28BA">
                  <w:rPr>
                    <w:highlight w:val="yellow"/>
                    <w:lang w:eastAsia="de-DE"/>
                  </w:rPr>
                  <w:t xml:space="preserve">Mitarbeitenden </w:t>
                </w:r>
                <w:r w:rsidR="00A431B2" w:rsidRPr="00DC28BA">
                  <w:rPr>
                    <w:highlight w:val="yellow"/>
                    <w:lang w:eastAsia="de-DE"/>
                  </w:rPr>
                  <w:t xml:space="preserve">Ihres Unternehmens </w:t>
                </w:r>
                <w:r w:rsidRPr="00DC28BA">
                  <w:rPr>
                    <w:highlight w:val="yellow"/>
                    <w:lang w:eastAsia="de-DE"/>
                  </w:rPr>
                  <w:t>arbeitet in den folgenden Arbeitszeitmodellen</w:t>
                </w:r>
                <w:r w:rsidR="00B63173" w:rsidRPr="00DC28BA">
                  <w:rPr>
                    <w:highlight w:val="yellow"/>
                    <w:lang w:eastAsia="de-DE"/>
                  </w:rPr>
                  <w:t>?</w:t>
                </w:r>
              </w:p>
              <w:p w14:paraId="2A0FF233" w14:textId="77777777" w:rsidR="00B63173" w:rsidRPr="00B63173" w:rsidRDefault="00B63173" w:rsidP="00B63173">
                <w:pPr>
                  <w:pStyle w:val="Standard1"/>
                  <w:numPr>
                    <w:ilvl w:val="1"/>
                    <w:numId w:val="28"/>
                  </w:numPr>
                  <w:rPr>
                    <w:i/>
                    <w:iCs/>
                    <w:lang w:eastAsia="de-DE"/>
                  </w:rPr>
                </w:pPr>
                <w:r w:rsidRPr="00B63173">
                  <w:rPr>
                    <w:i/>
                    <w:iCs/>
                    <w:lang w:eastAsia="de-DE"/>
                  </w:rPr>
                  <w:t xml:space="preserve">fixe Tagesarbeit oder Tagesarbeit in Gleitzeit [%]       </w:t>
                </w:r>
              </w:p>
              <w:tbl>
                <w:tblPr>
                  <w:tblStyle w:val="Tabellenraster"/>
                  <w:tblW w:w="0" w:type="auto"/>
                  <w:tblLook w:val="04A0" w:firstRow="1" w:lastRow="0" w:firstColumn="1" w:lastColumn="0" w:noHBand="0" w:noVBand="1"/>
                </w:tblPr>
                <w:tblGrid>
                  <w:gridCol w:w="8296"/>
                </w:tblGrid>
                <w:tr w:rsidR="00B63173" w:rsidRPr="00B63173" w14:paraId="665AC656" w14:textId="77777777" w:rsidTr="00896C8C">
                  <w:tc>
                    <w:tcPr>
                      <w:tcW w:w="8512" w:type="dxa"/>
                    </w:tcPr>
                    <w:p w14:paraId="0EB8E5F6" w14:textId="77777777" w:rsidR="00B63173" w:rsidRPr="00B63173" w:rsidRDefault="00B63173" w:rsidP="00B63173">
                      <w:pPr>
                        <w:pStyle w:val="Standard1"/>
                        <w:rPr>
                          <w:i/>
                          <w:iCs/>
                          <w:lang w:eastAsia="de-DE"/>
                        </w:rPr>
                      </w:pPr>
                    </w:p>
                  </w:tc>
                </w:tr>
              </w:tbl>
              <w:p w14:paraId="4377C562" w14:textId="3E1C9848" w:rsidR="00B63173" w:rsidRPr="00E12E79" w:rsidRDefault="00B63173" w:rsidP="00B63173">
                <w:pPr>
                  <w:pStyle w:val="Standard1"/>
                  <w:numPr>
                    <w:ilvl w:val="1"/>
                    <w:numId w:val="28"/>
                  </w:numPr>
                  <w:rPr>
                    <w:i/>
                    <w:iCs/>
                    <w:highlight w:val="yellow"/>
                    <w:lang w:eastAsia="de-DE"/>
                  </w:rPr>
                </w:pPr>
                <w:r w:rsidRPr="00E12E79">
                  <w:rPr>
                    <w:i/>
                    <w:iCs/>
                    <w:highlight w:val="yellow"/>
                    <w:lang w:eastAsia="de-DE"/>
                  </w:rPr>
                  <w:t xml:space="preserve">Schichtarbeit mit Arbeitszeiten </w:t>
                </w:r>
                <w:r w:rsidR="00F265FE">
                  <w:rPr>
                    <w:i/>
                    <w:iCs/>
                    <w:highlight w:val="yellow"/>
                    <w:lang w:eastAsia="de-DE"/>
                  </w:rPr>
                  <w:t>am Abend</w:t>
                </w:r>
                <w:r w:rsidRPr="00E12E79">
                  <w:rPr>
                    <w:i/>
                    <w:iCs/>
                    <w:highlight w:val="yellow"/>
                    <w:lang w:eastAsia="de-DE"/>
                  </w:rPr>
                  <w:t xml:space="preserve">, frühmorgens </w:t>
                </w:r>
                <w:r w:rsidR="00A72558" w:rsidRPr="00E12E79">
                  <w:rPr>
                    <w:i/>
                    <w:iCs/>
                    <w:highlight w:val="yellow"/>
                    <w:lang w:eastAsia="de-DE"/>
                  </w:rPr>
                  <w:t>oder in der Nacht</w:t>
                </w:r>
                <w:r w:rsidRPr="00E12E79">
                  <w:rPr>
                    <w:i/>
                    <w:iCs/>
                    <w:highlight w:val="yellow"/>
                    <w:lang w:eastAsia="de-DE"/>
                  </w:rPr>
                  <w:t xml:space="preserve"> [%]   </w:t>
                </w:r>
              </w:p>
              <w:tbl>
                <w:tblPr>
                  <w:tblStyle w:val="Tabellenraster"/>
                  <w:tblW w:w="0" w:type="auto"/>
                  <w:tblLook w:val="04A0" w:firstRow="1" w:lastRow="0" w:firstColumn="1" w:lastColumn="0" w:noHBand="0" w:noVBand="1"/>
                </w:tblPr>
                <w:tblGrid>
                  <w:gridCol w:w="8296"/>
                </w:tblGrid>
                <w:tr w:rsidR="00B63173" w:rsidRPr="00B63173" w14:paraId="5683B85C" w14:textId="77777777" w:rsidTr="00896C8C">
                  <w:tc>
                    <w:tcPr>
                      <w:tcW w:w="8512" w:type="dxa"/>
                    </w:tcPr>
                    <w:p w14:paraId="291CF22F" w14:textId="77777777" w:rsidR="00B63173" w:rsidRPr="00B63173" w:rsidRDefault="00B63173" w:rsidP="00B63173">
                      <w:pPr>
                        <w:pStyle w:val="Standard1"/>
                        <w:rPr>
                          <w:i/>
                          <w:iCs/>
                          <w:lang w:eastAsia="de-DE"/>
                        </w:rPr>
                      </w:pPr>
                    </w:p>
                  </w:tc>
                </w:tr>
              </w:tbl>
              <w:p w14:paraId="16447F9C" w14:textId="77777777" w:rsidR="00B63173" w:rsidRP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</w:tc>
          </w:tr>
          <w:tr w:rsidR="00B63173" w:rsidRPr="00B63173" w14:paraId="7970ECDF" w14:textId="77777777" w:rsidTr="00413498">
            <w:trPr>
              <w:trHeight w:val="1423"/>
            </w:trPr>
            <w:tc>
              <w:tcPr>
                <w:tcW w:w="8522" w:type="dxa"/>
                <w:gridSpan w:val="2"/>
              </w:tcPr>
              <w:p w14:paraId="415327AB" w14:textId="56362B2C" w:rsidR="00B63173" w:rsidRPr="00DA24D2" w:rsidRDefault="003C2DD4" w:rsidP="003C2DD4">
                <w:pPr>
                  <w:pStyle w:val="AuflistungTab1numerisch"/>
                  <w:rPr>
                    <w:i/>
                    <w:iCs/>
                    <w:highlight w:val="yellow"/>
                    <w:lang w:eastAsia="de-DE"/>
                  </w:rPr>
                </w:pPr>
                <w:r w:rsidRPr="00DA24D2">
                  <w:rPr>
                    <w:highlight w:val="yellow"/>
                    <w:lang w:eastAsia="de-DE"/>
                  </w:rPr>
                  <w:t>Wie viele Besuchende (z. B. Kundschaft, Lieferanten, Gäste) empfängt Ihr Unternehmen durchschnittlich pro Tag?</w:t>
                </w:r>
              </w:p>
              <w:tbl>
                <w:tblPr>
                  <w:tblStyle w:val="Tabellenraster"/>
                  <w:tblW w:w="0" w:type="auto"/>
                  <w:tblLook w:val="04A0" w:firstRow="1" w:lastRow="0" w:firstColumn="1" w:lastColumn="0" w:noHBand="0" w:noVBand="1"/>
                </w:tblPr>
                <w:tblGrid>
                  <w:gridCol w:w="8296"/>
                </w:tblGrid>
                <w:tr w:rsidR="00B63173" w:rsidRPr="00B63173" w14:paraId="3376C1B5" w14:textId="77777777" w:rsidTr="00896C8C">
                  <w:tc>
                    <w:tcPr>
                      <w:tcW w:w="8517" w:type="dxa"/>
                    </w:tcPr>
                    <w:p w14:paraId="2DA52485" w14:textId="77777777" w:rsidR="00B63173" w:rsidRPr="00B63173" w:rsidRDefault="00B63173" w:rsidP="00B63173">
                      <w:pPr>
                        <w:pStyle w:val="Standard1"/>
                        <w:rPr>
                          <w:i/>
                          <w:iCs/>
                          <w:lang w:eastAsia="de-DE"/>
                        </w:rPr>
                      </w:pPr>
                    </w:p>
                  </w:tc>
                </w:tr>
              </w:tbl>
              <w:p w14:paraId="22E993E5" w14:textId="77777777" w:rsid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  <w:p w14:paraId="4B1DA590" w14:textId="77777777" w:rsidR="00D67023" w:rsidRDefault="00D6702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  <w:p w14:paraId="6DF209DA" w14:textId="77777777" w:rsidR="00D67023" w:rsidRPr="00B63173" w:rsidRDefault="00D6702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</w:tc>
          </w:tr>
          <w:tr w:rsidR="00B63173" w:rsidRPr="00B63173" w14:paraId="7BB46EB4" w14:textId="77777777" w:rsidTr="00C9222F">
            <w:trPr>
              <w:trHeight w:val="3119"/>
            </w:trPr>
            <w:tc>
              <w:tcPr>
                <w:tcW w:w="8522" w:type="dxa"/>
                <w:gridSpan w:val="2"/>
              </w:tcPr>
              <w:p w14:paraId="79345DE6" w14:textId="77777777" w:rsidR="007D6EA2" w:rsidRPr="00DA24D2" w:rsidRDefault="007D6EA2" w:rsidP="007D6EA2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DA24D2">
                  <w:rPr>
                    <w:highlight w:val="yellow"/>
                    <w:lang w:eastAsia="de-DE"/>
                  </w:rPr>
                  <w:lastRenderedPageBreak/>
                  <w:t>Wie viele Warenumschläge (Anlieferungen und Abholungen) erfolgen in Ihrem Unternehmen durchschnittlich pro Arbeitstag? Bitte unterscheiden Sie zwischen Personenwagen (Auto), Lieferwagen/Lastwagen und Velokurieren.</w:t>
                </w:r>
              </w:p>
              <w:p w14:paraId="2C292A2D" w14:textId="7BD8241D" w:rsidR="00B63173" w:rsidRPr="00B63173" w:rsidRDefault="001435AE" w:rsidP="00B63173">
                <w:pPr>
                  <w:pStyle w:val="Standard1"/>
                  <w:ind w:left="340"/>
                  <w:rPr>
                    <w:lang w:eastAsia="de-DE"/>
                  </w:rPr>
                </w:pPr>
                <w:r w:rsidRPr="00DA24D2">
                  <w:rPr>
                    <w:highlight w:val="yellow"/>
                    <w:lang w:eastAsia="de-DE"/>
                  </w:rPr>
                  <w:t>Es zählen sowohl Transporte mit firmeneigenen Fahrzeugen als auch Transporte durch externe Dienstleister (z. B. Speditionen oder Kurierdienste</w:t>
                </w:r>
                <w:r w:rsidR="00B63173" w:rsidRPr="00DA24D2">
                  <w:rPr>
                    <w:highlight w:val="yellow"/>
                    <w:lang w:eastAsia="de-DE"/>
                  </w:rPr>
                  <w:t>).</w:t>
                </w:r>
              </w:p>
              <w:tbl>
                <w:tblPr>
                  <w:tblStyle w:val="Tabellenraster"/>
                  <w:tblW w:w="0" w:type="auto"/>
                  <w:tblInd w:w="34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2182"/>
                  <w:gridCol w:w="5784"/>
                </w:tblGrid>
                <w:tr w:rsidR="00B63173" w:rsidRPr="00B63173" w14:paraId="2D95DCED" w14:textId="77777777" w:rsidTr="00137551">
                  <w:trPr>
                    <w:trHeight w:val="170"/>
                  </w:trPr>
                  <w:tc>
                    <w:tcPr>
                      <w:tcW w:w="2182" w:type="dxa"/>
                    </w:tcPr>
                    <w:p w14:paraId="4243C402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Personenwagen (</w:t>
                      </w:r>
                      <w:proofErr w:type="gramStart"/>
                      <w:r w:rsidRPr="00B63173">
                        <w:rPr>
                          <w:lang w:eastAsia="de-DE"/>
                        </w:rPr>
                        <w:t xml:space="preserve">Auto)   </w:t>
                      </w:r>
                      <w:proofErr w:type="gramEnd"/>
                    </w:p>
                  </w:tc>
                  <w:tc>
                    <w:tcPr>
                      <w:tcW w:w="5784" w:type="dxa"/>
                    </w:tcPr>
                    <w:p w14:paraId="3CC35B64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50CAD723" w14:textId="77777777" w:rsidTr="00137551">
                  <w:trPr>
                    <w:trHeight w:val="170"/>
                  </w:trPr>
                  <w:tc>
                    <w:tcPr>
                      <w:tcW w:w="2182" w:type="dxa"/>
                    </w:tcPr>
                    <w:p w14:paraId="69494284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Lieferwagen / Lastwagen   </w:t>
                      </w:r>
                    </w:p>
                  </w:tc>
                  <w:tc>
                    <w:tcPr>
                      <w:tcW w:w="5784" w:type="dxa"/>
                    </w:tcPr>
                    <w:p w14:paraId="3A89BAA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5A15C874" w14:textId="77777777" w:rsidTr="00137551">
                  <w:trPr>
                    <w:trHeight w:val="170"/>
                  </w:trPr>
                  <w:tc>
                    <w:tcPr>
                      <w:tcW w:w="2182" w:type="dxa"/>
                    </w:tcPr>
                    <w:p w14:paraId="10AC293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Velokuriere  </w:t>
                      </w:r>
                    </w:p>
                  </w:tc>
                  <w:tc>
                    <w:tcPr>
                      <w:tcW w:w="5784" w:type="dxa"/>
                    </w:tcPr>
                    <w:p w14:paraId="37B5F21B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10B7F165" w14:textId="5ACD9F2B" w:rsidR="00B63173" w:rsidRPr="00B63173" w:rsidRDefault="00B63173" w:rsidP="00137551">
                <w:pPr>
                  <w:pStyle w:val="Standard1"/>
                  <w:tabs>
                    <w:tab w:val="left" w:pos="2579"/>
                  </w:tabs>
                  <w:spacing w:before="0"/>
                  <w:ind w:left="397"/>
                  <w:rPr>
                    <w:lang w:eastAsia="de-DE"/>
                  </w:rPr>
                </w:pPr>
              </w:p>
            </w:tc>
          </w:tr>
          <w:tr w:rsidR="00B63173" w:rsidRPr="00B63173" w14:paraId="5C7E1A9B" w14:textId="77777777" w:rsidTr="00C9222F">
            <w:trPr>
              <w:gridAfter w:val="1"/>
              <w:wAfter w:w="18" w:type="dxa"/>
              <w:trHeight w:val="4139"/>
            </w:trPr>
            <w:tc>
              <w:tcPr>
                <w:tcW w:w="8504" w:type="dxa"/>
              </w:tcPr>
              <w:p w14:paraId="5407E660" w14:textId="176294BA" w:rsidR="00B63173" w:rsidRPr="00667E19" w:rsidRDefault="00595327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t xml:space="preserve">Welches sind die Werktage Ihres Unternehmens? (bei Freizeiteinrichtungen: Tage, an denen Ihr </w:t>
                </w:r>
                <w:r w:rsidR="00881352">
                  <w:rPr>
                    <w:highlight w:val="yellow"/>
                    <w:lang w:eastAsia="de-DE"/>
                  </w:rPr>
                  <w:t>Unternehmen</w:t>
                </w:r>
                <w:r w:rsidRPr="00667E19">
                  <w:rPr>
                    <w:highlight w:val="yellow"/>
                    <w:lang w:eastAsia="de-DE"/>
                  </w:rPr>
                  <w:t xml:space="preserve"> geöffnet ist</w:t>
                </w:r>
                <w:r w:rsidR="00B63173" w:rsidRPr="00667E19">
                  <w:rPr>
                    <w:highlight w:val="yellow"/>
                    <w:lang w:eastAsia="de-DE"/>
                  </w:rPr>
                  <w:t>)</w:t>
                </w:r>
              </w:p>
              <w:tbl>
                <w:tblPr>
                  <w:tblStyle w:val="Tabellenraster"/>
                  <w:tblW w:w="0" w:type="auto"/>
                  <w:tblInd w:w="34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376"/>
                  <w:gridCol w:w="1404"/>
                  <w:gridCol w:w="6168"/>
                </w:tblGrid>
                <w:tr w:rsidR="00B63173" w:rsidRPr="00B63173" w14:paraId="3BED9768" w14:textId="77777777" w:rsidTr="00896C8C">
                  <w:tc>
                    <w:tcPr>
                      <w:tcW w:w="378" w:type="dxa"/>
                    </w:tcPr>
                    <w:p w14:paraId="4E1DDBC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b/>
                          <w:bCs/>
                          <w:lang w:eastAsia="de-DE"/>
                        </w:rPr>
                      </w:pPr>
                      <w:r w:rsidRPr="00B63173">
                        <w:rPr>
                          <w:b/>
                          <w:bCs/>
                          <w:lang w:eastAsia="de-DE"/>
                        </w:rPr>
                        <w:t>[x]</w:t>
                      </w:r>
                    </w:p>
                  </w:tc>
                  <w:tc>
                    <w:tcPr>
                      <w:tcW w:w="1417" w:type="dxa"/>
                    </w:tcPr>
                    <w:p w14:paraId="6A8602A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b/>
                          <w:bCs/>
                          <w:lang w:eastAsia="de-DE"/>
                        </w:rPr>
                      </w:pPr>
                      <w:r w:rsidRPr="00B63173">
                        <w:rPr>
                          <w:b/>
                          <w:bCs/>
                          <w:lang w:eastAsia="de-DE"/>
                        </w:rPr>
                        <w:t>Wochentag</w:t>
                      </w:r>
                    </w:p>
                  </w:tc>
                  <w:tc>
                    <w:tcPr>
                      <w:tcW w:w="6377" w:type="dxa"/>
                    </w:tcPr>
                    <w:p w14:paraId="322120A1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b/>
                          <w:bCs/>
                          <w:lang w:eastAsia="de-DE"/>
                        </w:rPr>
                      </w:pPr>
                      <w:r w:rsidRPr="00B63173">
                        <w:rPr>
                          <w:b/>
                          <w:bCs/>
                          <w:lang w:eastAsia="de-DE"/>
                        </w:rPr>
                        <w:t>Kommentar</w:t>
                      </w:r>
                    </w:p>
                  </w:tc>
                </w:tr>
                <w:tr w:rsidR="00B63173" w:rsidRPr="00B63173" w14:paraId="786649E2" w14:textId="77777777" w:rsidTr="00896C8C">
                  <w:tc>
                    <w:tcPr>
                      <w:tcW w:w="378" w:type="dxa"/>
                    </w:tcPr>
                    <w:p w14:paraId="24D63F3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4A449B17" w14:textId="196740F4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>
                        <w:rPr>
                          <w:lang w:eastAsia="de-DE"/>
                        </w:rPr>
                        <w:t xml:space="preserve"> </w:t>
                      </w:r>
                      <w:r w:rsidRPr="00B63173">
                        <w:rPr>
                          <w:lang w:eastAsia="de-DE"/>
                        </w:rPr>
                        <w:t xml:space="preserve">Montag   </w:t>
                      </w:r>
                    </w:p>
                  </w:tc>
                  <w:tc>
                    <w:tcPr>
                      <w:tcW w:w="6377" w:type="dxa"/>
                    </w:tcPr>
                    <w:p w14:paraId="44FEA75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24031B2E" w14:textId="77777777" w:rsidTr="00896C8C">
                  <w:tc>
                    <w:tcPr>
                      <w:tcW w:w="378" w:type="dxa"/>
                    </w:tcPr>
                    <w:p w14:paraId="072D536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70E6147F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 Dienstag   </w:t>
                      </w:r>
                    </w:p>
                  </w:tc>
                  <w:tc>
                    <w:tcPr>
                      <w:tcW w:w="6377" w:type="dxa"/>
                    </w:tcPr>
                    <w:p w14:paraId="45AD4A2B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76A99FFF" w14:textId="77777777" w:rsidTr="00896C8C">
                  <w:tc>
                    <w:tcPr>
                      <w:tcW w:w="378" w:type="dxa"/>
                    </w:tcPr>
                    <w:p w14:paraId="2636791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12D06F34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 Mittwoch   </w:t>
                      </w:r>
                    </w:p>
                  </w:tc>
                  <w:tc>
                    <w:tcPr>
                      <w:tcW w:w="6377" w:type="dxa"/>
                    </w:tcPr>
                    <w:p w14:paraId="6146DD6E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7E6DB8BE" w14:textId="77777777" w:rsidTr="00896C8C">
                  <w:tc>
                    <w:tcPr>
                      <w:tcW w:w="378" w:type="dxa"/>
                    </w:tcPr>
                    <w:p w14:paraId="646BEE1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1B99333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 Donnerstag   </w:t>
                      </w:r>
                    </w:p>
                  </w:tc>
                  <w:tc>
                    <w:tcPr>
                      <w:tcW w:w="6377" w:type="dxa"/>
                    </w:tcPr>
                    <w:p w14:paraId="5F4F409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30F1786D" w14:textId="77777777" w:rsidTr="00896C8C">
                  <w:tc>
                    <w:tcPr>
                      <w:tcW w:w="378" w:type="dxa"/>
                    </w:tcPr>
                    <w:p w14:paraId="525553B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2E78CB7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 Freitag   </w:t>
                      </w:r>
                    </w:p>
                  </w:tc>
                  <w:tc>
                    <w:tcPr>
                      <w:tcW w:w="6377" w:type="dxa"/>
                    </w:tcPr>
                    <w:p w14:paraId="6B22CBCD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065257D6" w14:textId="77777777" w:rsidTr="00896C8C">
                  <w:tc>
                    <w:tcPr>
                      <w:tcW w:w="378" w:type="dxa"/>
                    </w:tcPr>
                    <w:p w14:paraId="3AA5B84D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029C3F7D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 Samstag  </w:t>
                      </w:r>
                    </w:p>
                  </w:tc>
                  <w:tc>
                    <w:tcPr>
                      <w:tcW w:w="6377" w:type="dxa"/>
                    </w:tcPr>
                    <w:p w14:paraId="3F3C45E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343AD560" w14:textId="77777777" w:rsidTr="00896C8C">
                  <w:tc>
                    <w:tcPr>
                      <w:tcW w:w="378" w:type="dxa"/>
                    </w:tcPr>
                    <w:p w14:paraId="2000579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</w:tcPr>
                    <w:p w14:paraId="482D84E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 Sonntag   </w:t>
                      </w:r>
                    </w:p>
                  </w:tc>
                  <w:tc>
                    <w:tcPr>
                      <w:tcW w:w="6377" w:type="dxa"/>
                    </w:tcPr>
                    <w:p w14:paraId="154FDF6B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5018A4FB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</w:tbl>
        <w:p w14:paraId="5CAD26CB" w14:textId="77777777" w:rsidR="00B24DCC" w:rsidRDefault="00B24DCC" w:rsidP="00B24DCC">
          <w:pPr>
            <w:pStyle w:val="Standard1"/>
            <w:rPr>
              <w:lang w:eastAsia="de-DE"/>
            </w:rPr>
          </w:pPr>
        </w:p>
        <w:p w14:paraId="258DBEBF" w14:textId="52E956A0" w:rsidR="00B63173" w:rsidRDefault="00B63173" w:rsidP="00B63173">
          <w:pPr>
            <w:pStyle w:val="berschrift1"/>
            <w:rPr>
              <w:lang w:eastAsia="de-DE"/>
            </w:rPr>
          </w:pPr>
          <w:r w:rsidRPr="00E31FCE">
            <w:t>Verkehrsmittelwahl</w:t>
          </w:r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8504"/>
            <w:gridCol w:w="18"/>
          </w:tblGrid>
          <w:tr w:rsidR="00B63173" w:rsidRPr="00B63173" w14:paraId="62511967" w14:textId="77777777" w:rsidTr="00477FC2">
            <w:trPr>
              <w:trHeight w:val="3592"/>
            </w:trPr>
            <w:tc>
              <w:tcPr>
                <w:tcW w:w="8522" w:type="dxa"/>
                <w:gridSpan w:val="2"/>
              </w:tcPr>
              <w:p w14:paraId="5995BDEF" w14:textId="4F42306C" w:rsidR="00B63173" w:rsidRPr="00667E19" w:rsidRDefault="00E34CEE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t>Welcher Anteil (%) der Mitarbeitenden Ihres Unternehmens kommt mit den folgenden Verkehrsmitteln zur Arbeit?</w:t>
                </w:r>
              </w:p>
              <w:p w14:paraId="60A46F3C" w14:textId="77777777" w:rsidR="00B63173" w:rsidRPr="00667E19" w:rsidRDefault="00B63173" w:rsidP="00B63173">
                <w:pPr>
                  <w:pStyle w:val="Standard1"/>
                  <w:spacing w:before="0"/>
                  <w:rPr>
                    <w:highlight w:val="yellow"/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284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74"/>
                  <w:gridCol w:w="6648"/>
                </w:tblGrid>
                <w:tr w:rsidR="00B63173" w:rsidRPr="00667E19" w14:paraId="4590F88A" w14:textId="77777777" w:rsidTr="00896C8C">
                  <w:tc>
                    <w:tcPr>
                      <w:tcW w:w="1412" w:type="dxa"/>
                    </w:tcPr>
                    <w:p w14:paraId="1F4C42D7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4BACF71D" w14:textId="39488C2E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 xml:space="preserve">… Auto </w:t>
                      </w:r>
                    </w:p>
                  </w:tc>
                </w:tr>
                <w:tr w:rsidR="00B63173" w:rsidRPr="00667E19" w14:paraId="7CFF8CAF" w14:textId="77777777" w:rsidTr="00896C8C">
                  <w:tc>
                    <w:tcPr>
                      <w:tcW w:w="1412" w:type="dxa"/>
                    </w:tcPr>
                    <w:p w14:paraId="659B9A46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1D7A6EF6" w14:textId="2F369E99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öffentlichen Verkehr</w:t>
                      </w:r>
                    </w:p>
                  </w:tc>
                </w:tr>
                <w:tr w:rsidR="00B63173" w:rsidRPr="00667E19" w14:paraId="2DCC0DB6" w14:textId="77777777" w:rsidTr="00896C8C">
                  <w:tc>
                    <w:tcPr>
                      <w:tcW w:w="1412" w:type="dxa"/>
                    </w:tcPr>
                    <w:p w14:paraId="72C5140D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0D9F27F1" w14:textId="5D6F1DE9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mit dem Velo / E-Bike</w:t>
                      </w:r>
                    </w:p>
                  </w:tc>
                </w:tr>
                <w:tr w:rsidR="00B63173" w:rsidRPr="00B63173" w14:paraId="302D8F97" w14:textId="77777777" w:rsidTr="00896C8C">
                  <w:tc>
                    <w:tcPr>
                      <w:tcW w:w="1412" w:type="dxa"/>
                    </w:tcPr>
                    <w:p w14:paraId="0836CBB3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39313791" w14:textId="0ADB54AE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zu Fuss</w:t>
                      </w:r>
                    </w:p>
                  </w:tc>
                </w:tr>
              </w:tbl>
              <w:p w14:paraId="3C263DD8" w14:textId="77777777" w:rsidR="00477FC2" w:rsidRDefault="00477FC2" w:rsidP="00477FC2">
                <w:pPr>
                  <w:pStyle w:val="AuflistungTab1numerisch"/>
                  <w:numPr>
                    <w:ilvl w:val="0"/>
                    <w:numId w:val="0"/>
                  </w:numPr>
                  <w:ind w:left="340"/>
                  <w:rPr>
                    <w:lang w:eastAsia="de-DE"/>
                  </w:rPr>
                </w:pPr>
              </w:p>
              <w:p w14:paraId="221F6B93" w14:textId="77777777" w:rsidR="00477FC2" w:rsidRPr="00D76C9C" w:rsidRDefault="00477FC2" w:rsidP="00477FC2">
                <w:pPr>
                  <w:pStyle w:val="AuflistungTab1numerisch"/>
                  <w:numPr>
                    <w:ilvl w:val="0"/>
                    <w:numId w:val="0"/>
                  </w:numPr>
                  <w:ind w:left="340"/>
                  <w:rPr>
                    <w:highlight w:val="cyan"/>
                    <w:lang w:eastAsia="de-DE"/>
                  </w:rPr>
                </w:pPr>
                <w:r w:rsidRPr="00D76C9C">
                  <w:rPr>
                    <w:highlight w:val="cyan"/>
                    <w:lang w:eastAsia="de-DE"/>
                  </w:rPr>
                  <w:t>Diese Angabe beruht auf einer:</w:t>
                </w:r>
              </w:p>
              <w:tbl>
                <w:tblPr>
                  <w:tblStyle w:val="Tabellenraster"/>
                  <w:tblW w:w="0" w:type="auto"/>
                  <w:tblInd w:w="34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537"/>
                  <w:gridCol w:w="2126"/>
                  <w:gridCol w:w="567"/>
                  <w:gridCol w:w="2843"/>
                </w:tblGrid>
                <w:tr w:rsidR="00477FC2" w14:paraId="714DBD31" w14:textId="77777777" w:rsidTr="001F35C6">
                  <w:sdt>
                    <w:sdtPr>
                      <w:rPr>
                        <w:lang w:eastAsia="de-DE"/>
                      </w:rPr>
                      <w:id w:val="13209974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2A6EB3A8" w14:textId="77777777" w:rsidR="00477FC2" w:rsidRPr="00F70A3A" w:rsidRDefault="00477FC2" w:rsidP="00477FC2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2126" w:type="dxa"/>
                      <w:vAlign w:val="center"/>
                    </w:tcPr>
                    <w:p w14:paraId="73EEF1EB" w14:textId="77777777" w:rsidR="00477FC2" w:rsidRPr="00F70A3A" w:rsidRDefault="00477FC2" w:rsidP="00477FC2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Schätzung</w:t>
                      </w:r>
                    </w:p>
                  </w:tc>
                  <w:sdt>
                    <w:sdtPr>
                      <w:rPr>
                        <w:lang w:eastAsia="de-DE"/>
                      </w:rPr>
                      <w:id w:val="10704562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67" w:type="dxa"/>
                          <w:vAlign w:val="center"/>
                        </w:tcPr>
                        <w:p w14:paraId="30C3C5EC" w14:textId="77777777" w:rsidR="00477FC2" w:rsidRPr="00F70A3A" w:rsidRDefault="00477FC2" w:rsidP="00477FC2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2843" w:type="dxa"/>
                      <w:vAlign w:val="center"/>
                    </w:tcPr>
                    <w:p w14:paraId="618CCAD2" w14:textId="481EFFB3" w:rsidR="00477FC2" w:rsidRPr="00F70A3A" w:rsidRDefault="001F35C6" w:rsidP="00477FC2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 xml:space="preserve">Interne </w:t>
                      </w:r>
                      <w:r w:rsidR="00477FC2" w:rsidRPr="00F70A3A">
                        <w:rPr>
                          <w:lang w:eastAsia="de-DE"/>
                        </w:rPr>
                        <w:t>Erhebung/Befragung</w:t>
                      </w:r>
                    </w:p>
                  </w:tc>
                </w:tr>
              </w:tbl>
              <w:p w14:paraId="5EEA6C7E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  <w:tr w:rsidR="00B63173" w:rsidRPr="00B63173" w14:paraId="68CFA4DA" w14:textId="77777777" w:rsidTr="008F50CD">
            <w:trPr>
              <w:trHeight w:val="3573"/>
            </w:trPr>
            <w:tc>
              <w:tcPr>
                <w:tcW w:w="8522" w:type="dxa"/>
                <w:gridSpan w:val="2"/>
                <w:shd w:val="clear" w:color="auto" w:fill="FFFFFF" w:themeFill="background1"/>
              </w:tcPr>
              <w:p w14:paraId="5C487961" w14:textId="00F0FC77" w:rsidR="00B63173" w:rsidRPr="00667E19" w:rsidRDefault="00200668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lastRenderedPageBreak/>
                  <w:t>Welcher Anteil (%) der Besuch</w:t>
                </w:r>
                <w:r w:rsidR="00450964">
                  <w:rPr>
                    <w:highlight w:val="yellow"/>
                    <w:lang w:eastAsia="de-DE"/>
                  </w:rPr>
                  <w:t>enden</w:t>
                </w:r>
                <w:r w:rsidRPr="00667E19">
                  <w:rPr>
                    <w:highlight w:val="yellow"/>
                    <w:lang w:eastAsia="de-DE"/>
                  </w:rPr>
                  <w:t xml:space="preserve"> Ihres Unternehmens kommt mit den folgenden Verkehrsmitteln zu Ihrem Standort?</w:t>
                </w:r>
              </w:p>
              <w:p w14:paraId="63656CD5" w14:textId="77777777" w:rsidR="00B63173" w:rsidRPr="00667E19" w:rsidRDefault="00B63173" w:rsidP="00B63173">
                <w:pPr>
                  <w:pStyle w:val="Standard1"/>
                  <w:spacing w:before="0"/>
                  <w:rPr>
                    <w:highlight w:val="yellow"/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284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74"/>
                  <w:gridCol w:w="6648"/>
                </w:tblGrid>
                <w:tr w:rsidR="00B63173" w:rsidRPr="00667E19" w14:paraId="0E065C29" w14:textId="77777777" w:rsidTr="00896C8C">
                  <w:tc>
                    <w:tcPr>
                      <w:tcW w:w="1412" w:type="dxa"/>
                    </w:tcPr>
                    <w:p w14:paraId="450D051D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1F8A0C4B" w14:textId="2366682F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Auto</w:t>
                      </w:r>
                    </w:p>
                  </w:tc>
                </w:tr>
                <w:tr w:rsidR="00B63173" w:rsidRPr="00667E19" w14:paraId="1820CCFC" w14:textId="77777777" w:rsidTr="00896C8C">
                  <w:tc>
                    <w:tcPr>
                      <w:tcW w:w="1412" w:type="dxa"/>
                    </w:tcPr>
                    <w:p w14:paraId="250A4C3D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171B949B" w14:textId="2AB7A532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öffentlichen Verkehr</w:t>
                      </w:r>
                    </w:p>
                  </w:tc>
                </w:tr>
                <w:tr w:rsidR="00B63173" w:rsidRPr="00667E19" w14:paraId="7B967620" w14:textId="77777777" w:rsidTr="00896C8C">
                  <w:tc>
                    <w:tcPr>
                      <w:tcW w:w="1412" w:type="dxa"/>
                    </w:tcPr>
                    <w:p w14:paraId="3D64AEBF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5A90AF00" w14:textId="62494C00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mit dem Velo / E-Bike</w:t>
                      </w:r>
                    </w:p>
                  </w:tc>
                </w:tr>
                <w:tr w:rsidR="00B63173" w:rsidRPr="00667E19" w14:paraId="2756ECB0" w14:textId="77777777" w:rsidTr="00896C8C">
                  <w:tc>
                    <w:tcPr>
                      <w:tcW w:w="1412" w:type="dxa"/>
                    </w:tcPr>
                    <w:p w14:paraId="563EB5BD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3ECF0746" w14:textId="30F577DD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zu Fuss</w:t>
                      </w:r>
                    </w:p>
                  </w:tc>
                </w:tr>
              </w:tbl>
              <w:p w14:paraId="1FD08F03" w14:textId="77777777" w:rsidR="00477FC2" w:rsidRPr="00667E19" w:rsidRDefault="00477FC2" w:rsidP="00477FC2">
                <w:pPr>
                  <w:pStyle w:val="AuflistungTab1numerisch"/>
                  <w:numPr>
                    <w:ilvl w:val="0"/>
                    <w:numId w:val="0"/>
                  </w:numPr>
                  <w:ind w:left="340"/>
                  <w:rPr>
                    <w:highlight w:val="yellow"/>
                    <w:lang w:eastAsia="de-DE"/>
                  </w:rPr>
                </w:pPr>
              </w:p>
              <w:p w14:paraId="1F0B2E06" w14:textId="77777777" w:rsidR="00477FC2" w:rsidRPr="00D76C9C" w:rsidRDefault="00477FC2" w:rsidP="00477FC2">
                <w:pPr>
                  <w:pStyle w:val="AuflistungTab1numerisch"/>
                  <w:numPr>
                    <w:ilvl w:val="0"/>
                    <w:numId w:val="0"/>
                  </w:numPr>
                  <w:ind w:left="340"/>
                  <w:rPr>
                    <w:highlight w:val="cyan"/>
                    <w:lang w:eastAsia="de-DE"/>
                  </w:rPr>
                </w:pPr>
                <w:r w:rsidRPr="00D76C9C">
                  <w:rPr>
                    <w:highlight w:val="cyan"/>
                    <w:lang w:eastAsia="de-DE"/>
                  </w:rPr>
                  <w:t>Diese Angabe beruht auf einer:</w:t>
                </w:r>
              </w:p>
              <w:tbl>
                <w:tblPr>
                  <w:tblStyle w:val="Tabellenraster"/>
                  <w:tblW w:w="0" w:type="auto"/>
                  <w:tblInd w:w="34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537"/>
                  <w:gridCol w:w="2126"/>
                  <w:gridCol w:w="567"/>
                  <w:gridCol w:w="2843"/>
                </w:tblGrid>
                <w:tr w:rsidR="00477FC2" w:rsidRPr="00667E19" w14:paraId="280475B4" w14:textId="77777777" w:rsidTr="001F35C6">
                  <w:sdt>
                    <w:sdtPr>
                      <w:rPr>
                        <w:lang w:eastAsia="de-DE"/>
                      </w:rPr>
                      <w:id w:val="-11872072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0AF15E0C" w14:textId="77777777" w:rsidR="00477FC2" w:rsidRPr="00D76C9C" w:rsidRDefault="00477FC2" w:rsidP="00477FC2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D76C9C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2126" w:type="dxa"/>
                      <w:vAlign w:val="center"/>
                    </w:tcPr>
                    <w:p w14:paraId="68B198DF" w14:textId="77777777" w:rsidR="00477FC2" w:rsidRPr="00D76C9C" w:rsidRDefault="00477FC2" w:rsidP="00477FC2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Schätzung</w:t>
                      </w:r>
                    </w:p>
                  </w:tc>
                  <w:sdt>
                    <w:sdtPr>
                      <w:rPr>
                        <w:lang w:eastAsia="de-DE"/>
                      </w:rPr>
                      <w:id w:val="1401596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67" w:type="dxa"/>
                          <w:vAlign w:val="center"/>
                        </w:tcPr>
                        <w:p w14:paraId="00428ACB" w14:textId="77777777" w:rsidR="00477FC2" w:rsidRPr="00D76C9C" w:rsidRDefault="00477FC2" w:rsidP="00477FC2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D76C9C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2843" w:type="dxa"/>
                      <w:vAlign w:val="center"/>
                    </w:tcPr>
                    <w:p w14:paraId="13D330D1" w14:textId="036B9421" w:rsidR="00477FC2" w:rsidRPr="00D76C9C" w:rsidRDefault="001F35C6" w:rsidP="00477FC2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 xml:space="preserve">Interne </w:t>
                      </w:r>
                      <w:r w:rsidR="00477FC2" w:rsidRPr="00D76C9C">
                        <w:rPr>
                          <w:lang w:eastAsia="de-DE"/>
                        </w:rPr>
                        <w:t>Erhebung/Befragung</w:t>
                      </w:r>
                    </w:p>
                  </w:tc>
                </w:tr>
              </w:tbl>
              <w:p w14:paraId="4CC2D0C3" w14:textId="77777777" w:rsidR="00B63173" w:rsidRPr="00667E19" w:rsidRDefault="00B63173" w:rsidP="00B63173">
                <w:pPr>
                  <w:pStyle w:val="Standard1"/>
                  <w:rPr>
                    <w:highlight w:val="yellow"/>
                    <w:lang w:eastAsia="de-DE"/>
                  </w:rPr>
                </w:pPr>
              </w:p>
            </w:tc>
          </w:tr>
          <w:tr w:rsidR="00B63173" w:rsidRPr="00667E19" w14:paraId="266732EC" w14:textId="77777777" w:rsidTr="0001055B">
            <w:trPr>
              <w:gridAfter w:val="1"/>
              <w:wAfter w:w="18" w:type="dxa"/>
              <w:trHeight w:val="3572"/>
            </w:trPr>
            <w:tc>
              <w:tcPr>
                <w:tcW w:w="8504" w:type="dxa"/>
                <w:shd w:val="clear" w:color="auto" w:fill="FFFFFF" w:themeFill="background1"/>
              </w:tcPr>
              <w:p w14:paraId="00F41B23" w14:textId="5CD0AAFA" w:rsidR="00B63173" w:rsidRPr="00667E19" w:rsidRDefault="00814499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t>Welcher Anteil (%) der Geschäftsfahrten Ihres Unternehmens wird mit den folgenden Verkehrsmitteln durchgeführt?</w:t>
                </w:r>
              </w:p>
              <w:p w14:paraId="2FC1BC52" w14:textId="77777777" w:rsidR="00B63173" w:rsidRPr="00667E19" w:rsidRDefault="00B63173" w:rsidP="00B63173">
                <w:pPr>
                  <w:pStyle w:val="Standard1"/>
                  <w:spacing w:before="0"/>
                  <w:rPr>
                    <w:highlight w:val="yellow"/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284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71"/>
                  <w:gridCol w:w="6633"/>
                </w:tblGrid>
                <w:tr w:rsidR="00B63173" w:rsidRPr="00667E19" w14:paraId="56A0287D" w14:textId="77777777" w:rsidTr="00896C8C">
                  <w:tc>
                    <w:tcPr>
                      <w:tcW w:w="1412" w:type="dxa"/>
                    </w:tcPr>
                    <w:p w14:paraId="36626EE2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794491F4" w14:textId="4C3C31D4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Auto</w:t>
                      </w:r>
                    </w:p>
                  </w:tc>
                </w:tr>
                <w:tr w:rsidR="00B63173" w:rsidRPr="00667E19" w14:paraId="013EBAD1" w14:textId="77777777" w:rsidTr="00896C8C">
                  <w:tc>
                    <w:tcPr>
                      <w:tcW w:w="1412" w:type="dxa"/>
                    </w:tcPr>
                    <w:p w14:paraId="593E1E26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3F17705F" w14:textId="3C507944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öffentlichen Verkehr</w:t>
                      </w:r>
                    </w:p>
                  </w:tc>
                </w:tr>
                <w:tr w:rsidR="00B63173" w:rsidRPr="00667E19" w14:paraId="1FA33799" w14:textId="77777777" w:rsidTr="00896C8C">
                  <w:tc>
                    <w:tcPr>
                      <w:tcW w:w="1412" w:type="dxa"/>
                    </w:tcPr>
                    <w:p w14:paraId="5E919048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11590861" w14:textId="76490B14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mit dem Velo / E-Bike</w:t>
                      </w:r>
                    </w:p>
                  </w:tc>
                </w:tr>
                <w:tr w:rsidR="00B63173" w:rsidRPr="00667E19" w14:paraId="7EFFDE45" w14:textId="77777777" w:rsidTr="00896C8C">
                  <w:tc>
                    <w:tcPr>
                      <w:tcW w:w="1412" w:type="dxa"/>
                    </w:tcPr>
                    <w:p w14:paraId="5398B190" w14:textId="77777777" w:rsidR="00B63173" w:rsidRPr="00667E19" w:rsidRDefault="00B63173" w:rsidP="00B63173">
                      <w:pPr>
                        <w:pStyle w:val="Standard1"/>
                        <w:spacing w:before="0"/>
                        <w:rPr>
                          <w:highlight w:val="yellow"/>
                          <w:lang w:eastAsia="de-DE"/>
                        </w:rPr>
                      </w:pPr>
                    </w:p>
                  </w:tc>
                  <w:tc>
                    <w:tcPr>
                      <w:tcW w:w="6816" w:type="dxa"/>
                    </w:tcPr>
                    <w:p w14:paraId="23E0B802" w14:textId="6B3AF540" w:rsidR="00B63173" w:rsidRPr="00D76C9C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… zu Fuss</w:t>
                      </w:r>
                    </w:p>
                  </w:tc>
                </w:tr>
              </w:tbl>
              <w:p w14:paraId="6E09AA5D" w14:textId="77777777" w:rsidR="0001055B" w:rsidRPr="00667E19" w:rsidRDefault="0001055B" w:rsidP="0001055B">
                <w:pPr>
                  <w:pStyle w:val="AuflistungTab1numerisch"/>
                  <w:numPr>
                    <w:ilvl w:val="0"/>
                    <w:numId w:val="0"/>
                  </w:numPr>
                  <w:ind w:left="340"/>
                  <w:rPr>
                    <w:highlight w:val="yellow"/>
                    <w:lang w:eastAsia="de-DE"/>
                  </w:rPr>
                </w:pPr>
              </w:p>
              <w:p w14:paraId="03D9B0B8" w14:textId="77777777" w:rsidR="0001055B" w:rsidRPr="00D76C9C" w:rsidRDefault="0001055B" w:rsidP="0001055B">
                <w:pPr>
                  <w:pStyle w:val="AuflistungTab1numerisch"/>
                  <w:numPr>
                    <w:ilvl w:val="0"/>
                    <w:numId w:val="0"/>
                  </w:numPr>
                  <w:ind w:left="340"/>
                  <w:rPr>
                    <w:highlight w:val="cyan"/>
                    <w:lang w:eastAsia="de-DE"/>
                  </w:rPr>
                </w:pPr>
                <w:r w:rsidRPr="00D76C9C">
                  <w:rPr>
                    <w:highlight w:val="cyan"/>
                    <w:lang w:eastAsia="de-DE"/>
                  </w:rPr>
                  <w:t>Diese Angabe beruht auf einer:</w:t>
                </w:r>
              </w:p>
              <w:tbl>
                <w:tblPr>
                  <w:tblStyle w:val="Tabellenraster"/>
                  <w:tblW w:w="0" w:type="auto"/>
                  <w:tblInd w:w="34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537"/>
                  <w:gridCol w:w="2126"/>
                  <w:gridCol w:w="567"/>
                  <w:gridCol w:w="2843"/>
                </w:tblGrid>
                <w:tr w:rsidR="0001055B" w:rsidRPr="00667E19" w14:paraId="420BA56D" w14:textId="77777777" w:rsidTr="001F35C6">
                  <w:sdt>
                    <w:sdtPr>
                      <w:rPr>
                        <w:lang w:eastAsia="de-DE"/>
                      </w:rPr>
                      <w:id w:val="12035215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515D2AEE" w14:textId="77777777" w:rsidR="0001055B" w:rsidRPr="00D76C9C" w:rsidRDefault="0001055B" w:rsidP="0001055B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D76C9C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2126" w:type="dxa"/>
                      <w:vAlign w:val="center"/>
                    </w:tcPr>
                    <w:p w14:paraId="7E44CD1D" w14:textId="77777777" w:rsidR="0001055B" w:rsidRPr="00D76C9C" w:rsidRDefault="0001055B" w:rsidP="0001055B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Schätzung</w:t>
                      </w:r>
                    </w:p>
                  </w:tc>
                  <w:sdt>
                    <w:sdtPr>
                      <w:rPr>
                        <w:lang w:eastAsia="de-DE"/>
                      </w:rPr>
                      <w:id w:val="-4736736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67" w:type="dxa"/>
                          <w:vAlign w:val="center"/>
                        </w:tcPr>
                        <w:p w14:paraId="307DDDE1" w14:textId="77777777" w:rsidR="0001055B" w:rsidRPr="00D76C9C" w:rsidRDefault="0001055B" w:rsidP="0001055B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D76C9C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2843" w:type="dxa"/>
                      <w:vAlign w:val="center"/>
                    </w:tcPr>
                    <w:p w14:paraId="67B5BC74" w14:textId="709517E1" w:rsidR="0001055B" w:rsidRPr="00D76C9C" w:rsidRDefault="001F35C6" w:rsidP="0001055B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 xml:space="preserve">Interne </w:t>
                      </w:r>
                      <w:r w:rsidR="0001055B" w:rsidRPr="00D76C9C">
                        <w:rPr>
                          <w:lang w:eastAsia="de-DE"/>
                        </w:rPr>
                        <w:t>Erhebung/Befragung</w:t>
                      </w:r>
                    </w:p>
                  </w:tc>
                </w:tr>
              </w:tbl>
              <w:p w14:paraId="38FEEA16" w14:textId="77777777" w:rsidR="00B63173" w:rsidRPr="00667E19" w:rsidRDefault="00B63173" w:rsidP="00B63173">
                <w:pPr>
                  <w:pStyle w:val="Standard1"/>
                  <w:rPr>
                    <w:highlight w:val="yellow"/>
                    <w:lang w:eastAsia="de-DE"/>
                  </w:rPr>
                </w:pPr>
              </w:p>
            </w:tc>
          </w:tr>
          <w:tr w:rsidR="00B63173" w:rsidRPr="00B63173" w14:paraId="65186FCD" w14:textId="77777777" w:rsidTr="00AC09E9">
            <w:trPr>
              <w:trHeight w:val="3231"/>
            </w:trPr>
            <w:tc>
              <w:tcPr>
                <w:tcW w:w="8522" w:type="dxa"/>
                <w:gridSpan w:val="2"/>
                <w:tcBorders>
                  <w:bottom w:val="nil"/>
                </w:tcBorders>
              </w:tcPr>
              <w:p w14:paraId="601954E9" w14:textId="08943BC0" w:rsidR="00B63173" w:rsidRPr="00667E19" w:rsidRDefault="00742354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t>Hat sich die Verkehrsmittelwahl der Mitarbeitenden Ihres Unternehmens in den letzten Jahren verändert?</w:t>
                </w:r>
                <w:r w:rsidR="00B63173" w:rsidRPr="00667E19">
                  <w:rPr>
                    <w:highlight w:val="yellow"/>
                    <w:lang w:eastAsia="de-DE"/>
                  </w:rPr>
                  <w:t xml:space="preserve"> </w:t>
                </w:r>
                <w:r w:rsidR="00056458" w:rsidRPr="00667E19">
                  <w:rPr>
                    <w:highlight w:val="yellow"/>
                    <w:lang w:eastAsia="de-DE"/>
                  </w:rPr>
                  <w:t>Falls ja, wie?</w:t>
                </w:r>
              </w:p>
              <w:p w14:paraId="46DB4BEE" w14:textId="77777777" w:rsidR="00B63173" w:rsidRP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56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3541"/>
                  <w:gridCol w:w="1388"/>
                  <w:gridCol w:w="1411"/>
                  <w:gridCol w:w="1399"/>
                </w:tblGrid>
                <w:tr w:rsidR="00B63173" w:rsidRPr="00B63173" w14:paraId="4241257F" w14:textId="77777777" w:rsidTr="00896C8C">
                  <w:tc>
                    <w:tcPr>
                      <w:tcW w:w="368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5FCC8C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DAF093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Zunahme [x]</w:t>
                      </w:r>
                    </w:p>
                  </w:tc>
                  <w:tc>
                    <w:tcPr>
                      <w:tcW w:w="1418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F00EF5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Unverändert[x]</w:t>
                      </w:r>
                    </w:p>
                  </w:tc>
                  <w:tc>
                    <w:tcPr>
                      <w:tcW w:w="142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51EB12E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Abnahme [x]</w:t>
                      </w:r>
                    </w:p>
                  </w:tc>
                </w:tr>
                <w:tr w:rsidR="00B63173" w:rsidRPr="00B63173" w14:paraId="4B3E97D9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848637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Auto 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C1C760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AE9451D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020D172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716DEFD0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B5447C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öffentlicher Verkehr 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B51CBD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C060CA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0F209E84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0BB13E49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195F1CE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Velo/E-Bike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06A2D6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45C796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7AAAF621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423CB7BB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right w:val="single" w:sz="4" w:space="0" w:color="auto"/>
                      </w:tcBorders>
                    </w:tcPr>
                    <w:p w14:paraId="29AF3862" w14:textId="39C4E59B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Fussverkehr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4212D47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676E341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09D16C84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2E61481E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  <w:tr w:rsidR="00B63173" w:rsidRPr="00B63173" w14:paraId="04AA619B" w14:textId="77777777" w:rsidTr="0059732C">
            <w:trPr>
              <w:trHeight w:val="3175"/>
            </w:trPr>
            <w:tc>
              <w:tcPr>
                <w:tcW w:w="8522" w:type="dxa"/>
                <w:gridSpan w:val="2"/>
              </w:tcPr>
              <w:p w14:paraId="7586018F" w14:textId="7E9C7BDA" w:rsidR="00B63173" w:rsidRPr="00667E19" w:rsidRDefault="005070AF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lastRenderedPageBreak/>
                  <w:t>Erwarten Sie in den kommenden Jahren Veränderungen bei der Verkehrsmittelwahl der Mitarbeitenden Ihres Unternehmens? Falls ja, welche?</w:t>
                </w:r>
              </w:p>
              <w:p w14:paraId="30F6AEFB" w14:textId="77777777" w:rsidR="00B63173" w:rsidRP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56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3541"/>
                  <w:gridCol w:w="1388"/>
                  <w:gridCol w:w="1411"/>
                  <w:gridCol w:w="1399"/>
                </w:tblGrid>
                <w:tr w:rsidR="00B63173" w:rsidRPr="00B63173" w14:paraId="1E69B708" w14:textId="77777777" w:rsidTr="00896C8C">
                  <w:tc>
                    <w:tcPr>
                      <w:tcW w:w="368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2A3998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946327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Zunahme [x]</w:t>
                      </w:r>
                    </w:p>
                  </w:tc>
                  <w:tc>
                    <w:tcPr>
                      <w:tcW w:w="1418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50B490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Unverändert[x]</w:t>
                      </w:r>
                    </w:p>
                  </w:tc>
                  <w:tc>
                    <w:tcPr>
                      <w:tcW w:w="142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CFCEF0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Abnahme [x]</w:t>
                      </w:r>
                    </w:p>
                  </w:tc>
                </w:tr>
                <w:tr w:rsidR="00B63173" w:rsidRPr="00B63173" w14:paraId="27946753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89F743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Auto 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8393DCF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7052F6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2CF7556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4C6D0527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34CAE4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öffentlicher Verkehr 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FC5919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96EF42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40991951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6812F133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D6B830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Velo/E-Bike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08DB56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774E37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2A465AB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61114858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right w:val="single" w:sz="4" w:space="0" w:color="auto"/>
                      </w:tcBorders>
                    </w:tcPr>
                    <w:p w14:paraId="39BC1FBF" w14:textId="544855FA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Fussverkehr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011AC3A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7AD061F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274A1B9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6F1145A9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</w:tbl>
        <w:p w14:paraId="2BD1FF68" w14:textId="77777777" w:rsidR="00B63173" w:rsidRDefault="00B63173" w:rsidP="00B63173">
          <w:pPr>
            <w:pStyle w:val="Standard1"/>
            <w:rPr>
              <w:lang w:eastAsia="de-DE"/>
            </w:rPr>
          </w:pPr>
        </w:p>
        <w:p w14:paraId="6D5682F4" w14:textId="01B5FB44" w:rsidR="00B63173" w:rsidRDefault="00B63173" w:rsidP="00B63173">
          <w:pPr>
            <w:pStyle w:val="berschrift1"/>
            <w:rPr>
              <w:lang w:eastAsia="de-DE"/>
            </w:rPr>
          </w:pPr>
          <w:r w:rsidRPr="00B63173">
            <w:rPr>
              <w:lang w:eastAsia="de-DE"/>
            </w:rPr>
            <w:t>Einschätzung der Mobilitätssituation</w:t>
          </w: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8522"/>
          </w:tblGrid>
          <w:tr w:rsidR="00B63173" w:rsidRPr="00B63173" w14:paraId="3604E7B6" w14:textId="77777777" w:rsidTr="00896C8C">
            <w:trPr>
              <w:trHeight w:val="2141"/>
            </w:trPr>
            <w:tc>
              <w:tcPr>
                <w:tcW w:w="8522" w:type="dxa"/>
              </w:tcPr>
              <w:p w14:paraId="0A431DEE" w14:textId="64B63640" w:rsidR="00B63173" w:rsidRPr="00667E19" w:rsidRDefault="00B63173" w:rsidP="00B63173">
                <w:pPr>
                  <w:pStyle w:val="AuflistungTab1numerisch"/>
                  <w:spacing w:before="0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t xml:space="preserve">Wie </w:t>
                </w:r>
                <w:r w:rsidR="00D025A6" w:rsidRPr="00667E19">
                  <w:rPr>
                    <w:highlight w:val="yellow"/>
                    <w:lang w:eastAsia="de-DE"/>
                  </w:rPr>
                  <w:t>beurteilen Sie die grundsätzliche Erreichbarkeit Ihres Standortes für die Mitarbeitenden Ihres Unternehmens mit den folgenden Verkehrsmitteln?</w:t>
                </w:r>
              </w:p>
              <w:p w14:paraId="4BDFD960" w14:textId="77777777" w:rsidR="00B63173" w:rsidRP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56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985"/>
                  <w:gridCol w:w="1276"/>
                  <w:gridCol w:w="1134"/>
                  <w:gridCol w:w="1134"/>
                  <w:gridCol w:w="1134"/>
                  <w:gridCol w:w="1275"/>
                </w:tblGrid>
                <w:tr w:rsidR="00B63173" w:rsidRPr="00B63173" w14:paraId="0334B83B" w14:textId="77777777" w:rsidTr="00896C8C">
                  <w:tc>
                    <w:tcPr>
                      <w:tcW w:w="198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5A30E44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276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B67311A" w14:textId="6E319152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Sehr schlecht</w:t>
                      </w:r>
                      <w:r>
                        <w:rPr>
                          <w:lang w:eastAsia="de-DE"/>
                        </w:rPr>
                        <w:t xml:space="preserve"> </w:t>
                      </w:r>
                      <w:r w:rsidRPr="00B63173">
                        <w:rPr>
                          <w:lang w:eastAsia="de-DE"/>
                        </w:rPr>
                        <w:t>[x]</w:t>
                      </w:r>
                    </w:p>
                  </w:tc>
                  <w:tc>
                    <w:tcPr>
                      <w:tcW w:w="1134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0D38997" w14:textId="7EA0E634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Schlecht </w:t>
                      </w:r>
                      <w:r>
                        <w:rPr>
                          <w:lang w:eastAsia="de-DE"/>
                        </w:rPr>
                        <w:br/>
                      </w:r>
                      <w:r w:rsidRPr="00B63173">
                        <w:rPr>
                          <w:lang w:eastAsia="de-DE"/>
                        </w:rPr>
                        <w:t>[x]</w:t>
                      </w:r>
                    </w:p>
                  </w:tc>
                  <w:tc>
                    <w:tcPr>
                      <w:tcW w:w="11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E5222D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Genügend [x]</w:t>
                      </w:r>
                    </w:p>
                  </w:tc>
                  <w:tc>
                    <w:tcPr>
                      <w:tcW w:w="11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00FB321" w14:textId="7DAC5CFC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Gut </w:t>
                      </w:r>
                      <w:r>
                        <w:rPr>
                          <w:lang w:eastAsia="de-DE"/>
                        </w:rPr>
                        <w:br/>
                      </w:r>
                      <w:r w:rsidRPr="00B63173">
                        <w:rPr>
                          <w:lang w:eastAsia="de-DE"/>
                        </w:rPr>
                        <w:t>[x]</w:t>
                      </w:r>
                    </w:p>
                  </w:tc>
                  <w:tc>
                    <w:tcPr>
                      <w:tcW w:w="1275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3557C531" w14:textId="587838BD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 xml:space="preserve">Sehr gut </w:t>
                      </w:r>
                      <w:r>
                        <w:rPr>
                          <w:lang w:eastAsia="de-DE"/>
                        </w:rPr>
                        <w:br/>
                      </w:r>
                      <w:r w:rsidRPr="00B63173">
                        <w:rPr>
                          <w:lang w:eastAsia="de-DE"/>
                        </w:rPr>
                        <w:t>[x]</w:t>
                      </w:r>
                    </w:p>
                  </w:tc>
                </w:tr>
                <w:tr w:rsidR="00B63173" w:rsidRPr="00B63173" w14:paraId="1AFA8CDF" w14:textId="77777777" w:rsidTr="00896C8C">
                  <w:tc>
                    <w:tcPr>
                      <w:tcW w:w="1985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88C513B" w14:textId="3D4C15AF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Auto</w:t>
                      </w:r>
                    </w:p>
                  </w:tc>
                  <w:tc>
                    <w:tcPr>
                      <w:tcW w:w="127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A14F4D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101B39E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6954BA9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72873F5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275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499602E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434682D0" w14:textId="77777777" w:rsidTr="00896C8C">
                  <w:tc>
                    <w:tcPr>
                      <w:tcW w:w="1985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8FB13E4" w14:textId="2AE8ABA6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öffentlicher Verkehr</w:t>
                      </w:r>
                    </w:p>
                  </w:tc>
                  <w:tc>
                    <w:tcPr>
                      <w:tcW w:w="127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336D33D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952BAF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15DAFCC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0D204BD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275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2B0A4003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18772C91" w14:textId="77777777" w:rsidTr="00896C8C">
                  <w:tc>
                    <w:tcPr>
                      <w:tcW w:w="1985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3154999" w14:textId="3B0DC750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Velo/E-Bike</w:t>
                      </w:r>
                    </w:p>
                  </w:tc>
                  <w:tc>
                    <w:tcPr>
                      <w:tcW w:w="127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2B5128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793A0E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558FA331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0274654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275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465DD312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49624AC7" w14:textId="77777777" w:rsidTr="00896C8C">
                  <w:tc>
                    <w:tcPr>
                      <w:tcW w:w="1985" w:type="dxa"/>
                      <w:tcBorders>
                        <w:top w:val="single" w:sz="4" w:space="0" w:color="auto"/>
                        <w:right w:val="single" w:sz="4" w:space="0" w:color="auto"/>
                      </w:tcBorders>
                    </w:tcPr>
                    <w:p w14:paraId="2EF564AF" w14:textId="1AA410E5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Fussverkehr</w:t>
                      </w:r>
                    </w:p>
                  </w:tc>
                  <w:tc>
                    <w:tcPr>
                      <w:tcW w:w="1276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1724554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67E87E79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5D48E78F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50E83F9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275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78DCCAF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5ADB9C38" w14:textId="77777777" w:rsidR="00B63173" w:rsidRP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</w:tc>
          </w:tr>
          <w:tr w:rsidR="00B63173" w:rsidRPr="00B63173" w14:paraId="2745B8E6" w14:textId="77777777" w:rsidTr="00896C8C">
            <w:tc>
              <w:tcPr>
                <w:tcW w:w="8522" w:type="dxa"/>
              </w:tcPr>
              <w:p w14:paraId="005E2D0F" w14:textId="77777777" w:rsid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753A0303" w14:textId="2CB49CF9" w:rsidR="00B63173" w:rsidRPr="00667E19" w:rsidRDefault="00DC7220" w:rsidP="00B63173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t xml:space="preserve">Was sind aus Sicht Ihres Unternehmens die wichtigsten Gründe, weshalb Mitarbeitende mit den folgenden Verkehrsmitteln zur Arbeit </w:t>
                </w:r>
                <w:r w:rsidR="0015036D">
                  <w:rPr>
                    <w:highlight w:val="yellow"/>
                    <w:lang w:eastAsia="de-DE"/>
                  </w:rPr>
                  <w:t>kommen</w:t>
                </w:r>
                <w:r w:rsidRPr="00667E19">
                  <w:rPr>
                    <w:highlight w:val="yellow"/>
                    <w:lang w:eastAsia="de-DE"/>
                  </w:rPr>
                  <w:t>?</w:t>
                </w:r>
              </w:p>
              <w:p w14:paraId="4D927862" w14:textId="6B54F0EE" w:rsidR="00B63173" w:rsidRPr="00D76C9C" w:rsidRDefault="00B63173" w:rsidP="00B63173">
                <w:pPr>
                  <w:pStyle w:val="Standard1"/>
                  <w:numPr>
                    <w:ilvl w:val="1"/>
                    <w:numId w:val="39"/>
                  </w:numPr>
                  <w:rPr>
                    <w:lang w:eastAsia="de-DE"/>
                  </w:rPr>
                </w:pPr>
                <w:r w:rsidRPr="00D76C9C">
                  <w:rPr>
                    <w:lang w:eastAsia="de-DE"/>
                  </w:rPr>
                  <w:t>Auto</w:t>
                </w:r>
              </w:p>
              <w:p w14:paraId="07212FD5" w14:textId="77777777" w:rsidR="00B63173" w:rsidRPr="00D76C9C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1F34A4E5" w14:textId="77777777" w:rsidR="00B63173" w:rsidRPr="00D76C9C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41A6A69B" w14:textId="62DA49FA" w:rsidR="00B63173" w:rsidRPr="00D76C9C" w:rsidRDefault="00B63173" w:rsidP="00B63173">
                <w:pPr>
                  <w:pStyle w:val="Standard1"/>
                  <w:numPr>
                    <w:ilvl w:val="1"/>
                    <w:numId w:val="39"/>
                  </w:numPr>
                  <w:rPr>
                    <w:lang w:eastAsia="de-DE"/>
                  </w:rPr>
                </w:pPr>
                <w:r w:rsidRPr="00D76C9C">
                  <w:rPr>
                    <w:lang w:eastAsia="de-DE"/>
                  </w:rPr>
                  <w:t>öffentliche</w:t>
                </w:r>
                <w:r w:rsidR="00C5700B">
                  <w:rPr>
                    <w:lang w:eastAsia="de-DE"/>
                  </w:rPr>
                  <w:t>r</w:t>
                </w:r>
                <w:r w:rsidRPr="00D76C9C">
                  <w:rPr>
                    <w:lang w:eastAsia="de-DE"/>
                  </w:rPr>
                  <w:t xml:space="preserve"> Verkehr</w:t>
                </w:r>
              </w:p>
              <w:p w14:paraId="315251BD" w14:textId="77777777" w:rsidR="00B63173" w:rsidRPr="00D76C9C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3E1699CD" w14:textId="77777777" w:rsidR="00B63173" w:rsidRPr="00D76C9C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041714A9" w14:textId="34ABD6FE" w:rsidR="00B63173" w:rsidRPr="00D76C9C" w:rsidRDefault="00B63173" w:rsidP="00B63173">
                <w:pPr>
                  <w:pStyle w:val="Standard1"/>
                  <w:numPr>
                    <w:ilvl w:val="1"/>
                    <w:numId w:val="39"/>
                  </w:numPr>
                  <w:rPr>
                    <w:lang w:eastAsia="de-DE"/>
                  </w:rPr>
                </w:pPr>
                <w:r w:rsidRPr="00D76C9C">
                  <w:rPr>
                    <w:lang w:eastAsia="de-DE"/>
                  </w:rPr>
                  <w:t>Velo / E-Bike</w:t>
                </w:r>
              </w:p>
              <w:p w14:paraId="048039F1" w14:textId="77777777" w:rsidR="00B63173" w:rsidRPr="00D76C9C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463B7BE9" w14:textId="77777777" w:rsidR="00B63173" w:rsidRPr="00667E19" w:rsidRDefault="00B63173" w:rsidP="00B63173">
                <w:pPr>
                  <w:pStyle w:val="Standard1"/>
                  <w:rPr>
                    <w:highlight w:val="yellow"/>
                    <w:lang w:eastAsia="de-DE"/>
                  </w:rPr>
                </w:pPr>
              </w:p>
              <w:p w14:paraId="730D7DAC" w14:textId="3F63A3EB" w:rsidR="00B63173" w:rsidRPr="00D76C9C" w:rsidRDefault="00B63173" w:rsidP="00B63173">
                <w:pPr>
                  <w:pStyle w:val="Standard1"/>
                  <w:numPr>
                    <w:ilvl w:val="1"/>
                    <w:numId w:val="39"/>
                  </w:numPr>
                  <w:rPr>
                    <w:lang w:eastAsia="de-DE"/>
                  </w:rPr>
                </w:pPr>
                <w:r w:rsidRPr="00D76C9C">
                  <w:rPr>
                    <w:lang w:eastAsia="de-DE"/>
                  </w:rPr>
                  <w:t>zu Fuss</w:t>
                </w:r>
              </w:p>
              <w:p w14:paraId="576DB857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  <w:tr w:rsidR="00B63173" w:rsidRPr="00B63173" w14:paraId="6FD6C225" w14:textId="77777777" w:rsidTr="00896C8C">
            <w:tc>
              <w:tcPr>
                <w:tcW w:w="8522" w:type="dxa"/>
              </w:tcPr>
              <w:p w14:paraId="15ABD31A" w14:textId="3E4D530F" w:rsidR="00B63173" w:rsidRPr="00667E19" w:rsidRDefault="002E5D3A" w:rsidP="00B63173">
                <w:pPr>
                  <w:pStyle w:val="AuflistungTab1numerisch"/>
                  <w:rPr>
                    <w:b/>
                    <w:highlight w:val="yellow"/>
                    <w:lang w:eastAsia="de-DE"/>
                  </w:rPr>
                </w:pPr>
                <w:r w:rsidRPr="00667E19">
                  <w:rPr>
                    <w:highlight w:val="yellow"/>
                    <w:lang w:eastAsia="de-DE"/>
                  </w:rPr>
                  <w:lastRenderedPageBreak/>
                  <w:t>Welche Verbesserungen oder Veränderungen wären aus Sicht Ihres Unternehmens erforderlich, damit mehr Mitarbeitende die folgenden Verkehrsmittel für ihren Arbeitsweg nutzen?</w:t>
                </w:r>
              </w:p>
              <w:p w14:paraId="7BCE4DEE" w14:textId="4ED4FBE2" w:rsidR="00B63173" w:rsidRPr="00D76C9C" w:rsidRDefault="00B63173" w:rsidP="00B63173">
                <w:pPr>
                  <w:pStyle w:val="Standard1"/>
                  <w:numPr>
                    <w:ilvl w:val="1"/>
                    <w:numId w:val="40"/>
                  </w:numPr>
                  <w:rPr>
                    <w:b/>
                    <w:bCs/>
                    <w:lang w:eastAsia="de-DE"/>
                  </w:rPr>
                </w:pPr>
                <w:r w:rsidRPr="00D76C9C">
                  <w:rPr>
                    <w:bCs/>
                    <w:lang w:eastAsia="de-DE"/>
                  </w:rPr>
                  <w:t>Auto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B63173" w:rsidRPr="00D76C9C" w14:paraId="36A5A232" w14:textId="77777777" w:rsidTr="00896C8C">
                  <w:tc>
                    <w:tcPr>
                      <w:tcW w:w="8857" w:type="dxa"/>
                    </w:tcPr>
                    <w:p w14:paraId="34909A39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2A7952CD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0B6A5100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08B22E44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0B4C3A8C" w14:textId="55D45BDC" w:rsidR="00B63173" w:rsidRPr="00D76C9C" w:rsidRDefault="00B63173" w:rsidP="00B63173">
                <w:pPr>
                  <w:pStyle w:val="Standard1"/>
                  <w:numPr>
                    <w:ilvl w:val="1"/>
                    <w:numId w:val="40"/>
                  </w:numPr>
                  <w:rPr>
                    <w:b/>
                    <w:bCs/>
                    <w:lang w:eastAsia="de-DE"/>
                  </w:rPr>
                </w:pPr>
                <w:r w:rsidRPr="00D76C9C">
                  <w:rPr>
                    <w:bCs/>
                    <w:lang w:eastAsia="de-DE"/>
                  </w:rPr>
                  <w:t>öffentliche</w:t>
                </w:r>
                <w:r w:rsidR="003B25F5">
                  <w:rPr>
                    <w:bCs/>
                    <w:lang w:eastAsia="de-DE"/>
                  </w:rPr>
                  <w:t>r</w:t>
                </w:r>
                <w:r w:rsidRPr="00D76C9C">
                  <w:rPr>
                    <w:bCs/>
                    <w:lang w:eastAsia="de-DE"/>
                  </w:rPr>
                  <w:t xml:space="preserve"> Verkehr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B63173" w:rsidRPr="00D76C9C" w14:paraId="42D6C744" w14:textId="77777777" w:rsidTr="00896C8C">
                  <w:tc>
                    <w:tcPr>
                      <w:tcW w:w="8857" w:type="dxa"/>
                    </w:tcPr>
                    <w:p w14:paraId="066ED34C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64ACB431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5089B4BC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4DE77094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44A74BF4" w14:textId="5BCFFBB2" w:rsidR="00B63173" w:rsidRPr="00D76C9C" w:rsidRDefault="00B63173" w:rsidP="00B63173">
                <w:pPr>
                  <w:pStyle w:val="Standard1"/>
                  <w:numPr>
                    <w:ilvl w:val="1"/>
                    <w:numId w:val="40"/>
                  </w:numPr>
                  <w:rPr>
                    <w:b/>
                    <w:bCs/>
                    <w:lang w:eastAsia="de-DE"/>
                  </w:rPr>
                </w:pPr>
                <w:r w:rsidRPr="00D76C9C">
                  <w:rPr>
                    <w:bCs/>
                    <w:lang w:eastAsia="de-DE"/>
                  </w:rPr>
                  <w:t>Velo / E-Bike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B63173" w:rsidRPr="00D76C9C" w14:paraId="0B70C6AB" w14:textId="77777777" w:rsidTr="00896C8C">
                  <w:tc>
                    <w:tcPr>
                      <w:tcW w:w="8857" w:type="dxa"/>
                    </w:tcPr>
                    <w:p w14:paraId="611997B8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2DDE6402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47AF655C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2ED062F3" w14:textId="77777777" w:rsidR="00B63173" w:rsidRPr="00D76C9C" w:rsidRDefault="00B63173" w:rsidP="00B63173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00823F0E" w14:textId="46CD7C0D" w:rsidR="00B63173" w:rsidRPr="00D76C9C" w:rsidRDefault="00B63173" w:rsidP="00B63173">
                <w:pPr>
                  <w:pStyle w:val="Standard1"/>
                  <w:numPr>
                    <w:ilvl w:val="1"/>
                    <w:numId w:val="40"/>
                  </w:numPr>
                  <w:rPr>
                    <w:b/>
                    <w:bCs/>
                    <w:lang w:eastAsia="de-DE"/>
                  </w:rPr>
                </w:pPr>
                <w:r w:rsidRPr="00D76C9C">
                  <w:rPr>
                    <w:bCs/>
                    <w:lang w:eastAsia="de-DE"/>
                  </w:rPr>
                  <w:t>zu Fuss</w:t>
                </w:r>
              </w:p>
              <w:tbl>
                <w:tblPr>
                  <w:tblStyle w:val="Tabellenraster"/>
                  <w:tblW w:w="0" w:type="auto"/>
                  <w:tblLayout w:type="fixed"/>
                  <w:tblLook w:val="04A0" w:firstRow="1" w:lastRow="0" w:firstColumn="1" w:lastColumn="0" w:noHBand="0" w:noVBand="1"/>
                </w:tblPr>
                <w:tblGrid>
                  <w:gridCol w:w="8512"/>
                </w:tblGrid>
                <w:tr w:rsidR="00B63173" w:rsidRPr="00B63173" w14:paraId="6B0D0D35" w14:textId="77777777" w:rsidTr="00896C8C">
                  <w:tc>
                    <w:tcPr>
                      <w:tcW w:w="8512" w:type="dxa"/>
                    </w:tcPr>
                    <w:p w14:paraId="1FB9A0A7" w14:textId="77777777" w:rsidR="00B63173" w:rsidRPr="00B63173" w:rsidRDefault="00B63173" w:rsidP="00B63173">
                      <w:pPr>
                        <w:pStyle w:val="Standard1"/>
                        <w:rPr>
                          <w:lang w:eastAsia="de-DE"/>
                        </w:rPr>
                      </w:pPr>
                    </w:p>
                    <w:p w14:paraId="2F54F2B9" w14:textId="77777777" w:rsidR="00B63173" w:rsidRPr="00B63173" w:rsidRDefault="00B63173" w:rsidP="00B63173">
                      <w:pPr>
                        <w:pStyle w:val="Standard1"/>
                        <w:rPr>
                          <w:lang w:eastAsia="de-DE"/>
                        </w:rPr>
                      </w:pPr>
                    </w:p>
                    <w:p w14:paraId="68F07032" w14:textId="77777777" w:rsidR="00B63173" w:rsidRPr="00B63173" w:rsidRDefault="00B63173" w:rsidP="00B63173">
                      <w:pPr>
                        <w:pStyle w:val="Standard1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6EC0A715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</w:tbl>
        <w:p w14:paraId="45EF5E87" w14:textId="6F6F1451" w:rsidR="006040B7" w:rsidRDefault="006040B7" w:rsidP="00B63173">
          <w:pPr>
            <w:pStyle w:val="Standard1"/>
            <w:rPr>
              <w:b/>
              <w:lang w:eastAsia="de-DE"/>
            </w:rPr>
          </w:pPr>
        </w:p>
        <w:p w14:paraId="136B531A" w14:textId="77777777" w:rsidR="006040B7" w:rsidRDefault="006040B7">
          <w:pPr>
            <w:adjustRightInd/>
            <w:snapToGrid/>
            <w:spacing w:line="240" w:lineRule="auto"/>
            <w:rPr>
              <w:b/>
              <w:lang w:eastAsia="de-DE"/>
            </w:rPr>
          </w:pPr>
          <w:r>
            <w:rPr>
              <w:b/>
              <w:lang w:eastAsia="de-DE"/>
            </w:rPr>
            <w:br w:type="page"/>
          </w:r>
        </w:p>
        <w:p w14:paraId="4FE69797" w14:textId="503B9D66" w:rsidR="001B3AB6" w:rsidRPr="00D76C9C" w:rsidRDefault="001B3AB6" w:rsidP="001B3AB6">
          <w:pPr>
            <w:pStyle w:val="berschrift1"/>
            <w:rPr>
              <w:highlight w:val="cyan"/>
              <w:lang w:eastAsia="de-DE"/>
            </w:rPr>
          </w:pPr>
          <w:r w:rsidRPr="00D76C9C">
            <w:rPr>
              <w:highlight w:val="cyan"/>
              <w:lang w:eastAsia="de-DE"/>
            </w:rPr>
            <w:lastRenderedPageBreak/>
            <w:t>Entwicklung seit</w:t>
          </w:r>
          <w:r w:rsidR="007816AC" w:rsidRPr="00D76C9C">
            <w:rPr>
              <w:highlight w:val="cyan"/>
              <w:lang w:eastAsia="de-DE"/>
            </w:rPr>
            <w:t xml:space="preserve"> der letzten </w:t>
          </w:r>
          <w:r w:rsidR="00F8726F" w:rsidRPr="00D76C9C">
            <w:rPr>
              <w:highlight w:val="cyan"/>
              <w:lang w:eastAsia="de-DE"/>
            </w:rPr>
            <w:t>Mitarbeiter-</w:t>
          </w:r>
          <w:r w:rsidR="007816AC" w:rsidRPr="00D76C9C">
            <w:rPr>
              <w:highlight w:val="cyan"/>
              <w:lang w:eastAsia="de-DE"/>
            </w:rPr>
            <w:t>Umfrage</w:t>
          </w:r>
          <w:r w:rsidRPr="00D76C9C">
            <w:rPr>
              <w:highlight w:val="cyan"/>
              <w:lang w:eastAsia="de-DE"/>
            </w:rPr>
            <w:t xml:space="preserve"> 2021</w:t>
          </w:r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8731"/>
            <w:gridCol w:w="56"/>
          </w:tblGrid>
          <w:tr w:rsidR="001B3AB6" w:rsidRPr="00B63173" w14:paraId="19D08D8D" w14:textId="77777777" w:rsidTr="00647C77">
            <w:trPr>
              <w:gridAfter w:val="1"/>
              <w:wAfter w:w="101" w:type="dxa"/>
              <w:trHeight w:val="1694"/>
            </w:trPr>
            <w:tc>
              <w:tcPr>
                <w:tcW w:w="8686" w:type="dxa"/>
              </w:tcPr>
              <w:p w14:paraId="5FEA6599" w14:textId="07E03A52" w:rsidR="001B3AB6" w:rsidRPr="00D76C9C" w:rsidRDefault="00355C59" w:rsidP="007A3333">
                <w:pPr>
                  <w:pStyle w:val="AuflistungTab1numerisch"/>
                  <w:rPr>
                    <w:lang w:eastAsia="de-DE"/>
                  </w:rPr>
                </w:pPr>
                <w:r w:rsidRPr="00F70A3A">
                  <w:rPr>
                    <w:highlight w:val="cyan"/>
                    <w:lang w:eastAsia="de-DE"/>
                  </w:rPr>
                  <w:t>Welche der seit 2021 umgesetzten Mobilitätsmassnahmen der Gemeinde Allschwil im Bachgrabengebiet sind Ihrem Unternehmen bekannt? Wie beurteilen Sie diese Massnahmen</w:t>
                </w:r>
                <w:r w:rsidRPr="00D76C9C">
                  <w:rPr>
                    <w:lang w:eastAsia="de-DE"/>
                  </w:rPr>
                  <w:t>?</w:t>
                </w:r>
              </w:p>
              <w:tbl>
                <w:tblPr>
                  <w:tblStyle w:val="Tabellenraster"/>
                  <w:tblW w:w="7118" w:type="dxa"/>
                  <w:tblInd w:w="56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2534"/>
                  <w:gridCol w:w="1146"/>
                  <w:gridCol w:w="1146"/>
                  <w:gridCol w:w="1146"/>
                  <w:gridCol w:w="1146"/>
                </w:tblGrid>
                <w:tr w:rsidR="00FE573B" w:rsidRPr="00D76C9C" w14:paraId="686CF761" w14:textId="77777777" w:rsidTr="00C44294">
                  <w:tc>
                    <w:tcPr>
                      <w:tcW w:w="2534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BCD48A9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6D69626B" w14:textId="62F03EF9" w:rsidR="00FE573B" w:rsidRPr="00D76C9C" w:rsidRDefault="00FE573B" w:rsidP="00C44294">
                      <w:pPr>
                        <w:pStyle w:val="Standard1"/>
                        <w:spacing w:before="0"/>
                        <w:jc w:val="center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Nicht bekannt [x]</w:t>
                      </w:r>
                    </w:p>
                  </w:tc>
                  <w:tc>
                    <w:tcPr>
                      <w:tcW w:w="1146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EF199B4" w14:textId="71FD4980" w:rsidR="00FE573B" w:rsidRPr="00D76C9C" w:rsidRDefault="00FE573B" w:rsidP="00C44294">
                      <w:pPr>
                        <w:pStyle w:val="Standard1"/>
                        <w:spacing w:before="0"/>
                        <w:jc w:val="center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 xml:space="preserve">Negativ </w:t>
                      </w:r>
                      <w:r w:rsidRPr="00D76C9C">
                        <w:rPr>
                          <w:lang w:eastAsia="de-DE"/>
                        </w:rPr>
                        <w:br/>
                        <w:t>[x]</w:t>
                      </w:r>
                    </w:p>
                  </w:tc>
                  <w:tc>
                    <w:tcPr>
                      <w:tcW w:w="1146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15A291E5" w14:textId="68055EA6" w:rsidR="00FE573B" w:rsidRPr="00D76C9C" w:rsidRDefault="00FE573B" w:rsidP="00C44294">
                      <w:pPr>
                        <w:pStyle w:val="Standard1"/>
                        <w:spacing w:before="0"/>
                        <w:jc w:val="center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 xml:space="preserve">Neutral </w:t>
                      </w:r>
                      <w:r w:rsidR="00C44294" w:rsidRPr="00D76C9C">
                        <w:rPr>
                          <w:lang w:eastAsia="de-DE"/>
                        </w:rPr>
                        <w:br/>
                      </w:r>
                      <w:r w:rsidRPr="00D76C9C">
                        <w:rPr>
                          <w:lang w:eastAsia="de-DE"/>
                        </w:rPr>
                        <w:t>[x]</w:t>
                      </w:r>
                    </w:p>
                  </w:tc>
                  <w:tc>
                    <w:tcPr>
                      <w:tcW w:w="1146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18C3A947" w14:textId="31654955" w:rsidR="00FE573B" w:rsidRPr="00D76C9C" w:rsidRDefault="00FE573B" w:rsidP="00C44294">
                      <w:pPr>
                        <w:pStyle w:val="Standard1"/>
                        <w:spacing w:before="0"/>
                        <w:jc w:val="center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Positiv</w:t>
                      </w:r>
                      <w:r w:rsidRPr="00D76C9C">
                        <w:rPr>
                          <w:lang w:eastAsia="de-DE"/>
                        </w:rPr>
                        <w:br/>
                        <w:t>[x]</w:t>
                      </w:r>
                    </w:p>
                  </w:tc>
                </w:tr>
                <w:tr w:rsidR="00FE573B" w:rsidRPr="00D76C9C" w14:paraId="3E50F424" w14:textId="77777777" w:rsidTr="00C44294">
                  <w:tc>
                    <w:tcPr>
                      <w:tcW w:w="2534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75B353B" w14:textId="68F2CE0E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Bikesharing-Angebote</w:t>
                      </w: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115EEFA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17DBECC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500D40A5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2775DE0C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FE573B" w:rsidRPr="00D76C9C" w14:paraId="1B3801B0" w14:textId="77777777" w:rsidTr="00C44294">
                  <w:tc>
                    <w:tcPr>
                      <w:tcW w:w="2534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2B2D3A2" w14:textId="0A1DCFD2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Verbesserte Beleuchtung Parkallee</w:t>
                      </w: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16DBD6C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A08D4B1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4FD458D3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20607E48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FE573B" w:rsidRPr="00D76C9C" w14:paraId="47E5152D" w14:textId="77777777" w:rsidTr="00C44294">
                  <w:tc>
                    <w:tcPr>
                      <w:tcW w:w="2534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EA5835F" w14:textId="5573F98C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>Mobilit</w:t>
                      </w:r>
                      <w:r w:rsidRPr="00D76C9C">
                        <w:rPr>
                          <w:rFonts w:ascii="Arial" w:hAnsi="Arial" w:cs="Arial"/>
                          <w:lang w:eastAsia="de-DE"/>
                        </w:rPr>
                        <w:t>ä</w:t>
                      </w:r>
                      <w:r w:rsidRPr="00D76C9C">
                        <w:rPr>
                          <w:lang w:eastAsia="de-DE"/>
                        </w:rPr>
                        <w:t>tskampagnen und Informationsplakate</w:t>
                      </w: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EADA376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664B871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010480F9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24D49398" w14:textId="77777777" w:rsidR="00FE573B" w:rsidRPr="00D76C9C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FE573B" w:rsidRPr="00B63173" w14:paraId="5A48E8E2" w14:textId="77777777" w:rsidTr="00C44294">
                  <w:tc>
                    <w:tcPr>
                      <w:tcW w:w="2534" w:type="dxa"/>
                      <w:tcBorders>
                        <w:top w:val="single" w:sz="4" w:space="0" w:color="auto"/>
                        <w:right w:val="single" w:sz="4" w:space="0" w:color="auto"/>
                      </w:tcBorders>
                    </w:tcPr>
                    <w:p w14:paraId="3A6A3DCC" w14:textId="179078B6" w:rsidR="00FE573B" w:rsidRPr="00B63173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D76C9C">
                        <w:rPr>
                          <w:lang w:eastAsia="de-DE"/>
                        </w:rPr>
                        <w:t xml:space="preserve">Verbesserungen des </w:t>
                      </w:r>
                      <w:r w:rsidRPr="00D76C9C">
                        <w:rPr>
                          <w:rFonts w:ascii="Arial" w:hAnsi="Arial" w:cs="Arial"/>
                          <w:lang w:eastAsia="de-DE"/>
                        </w:rPr>
                        <w:t>Ö</w:t>
                      </w:r>
                      <w:r w:rsidRPr="00D76C9C">
                        <w:rPr>
                          <w:lang w:eastAsia="de-DE"/>
                        </w:rPr>
                        <w:t>V-Angebots</w:t>
                      </w: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18D18032" w14:textId="77777777" w:rsidR="00FE573B" w:rsidRPr="00B63173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  <w:right w:val="single" w:sz="4" w:space="0" w:color="auto"/>
                      </w:tcBorders>
                    </w:tcPr>
                    <w:p w14:paraId="382FC3C6" w14:textId="77777777" w:rsidR="00FE573B" w:rsidRPr="00B63173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1B7652F5" w14:textId="77777777" w:rsidR="00FE573B" w:rsidRPr="00B63173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146" w:type="dxa"/>
                      <w:tcBorders>
                        <w:top w:val="single" w:sz="4" w:space="0" w:color="auto"/>
                        <w:left w:val="single" w:sz="4" w:space="0" w:color="auto"/>
                      </w:tcBorders>
                    </w:tcPr>
                    <w:p w14:paraId="2559342F" w14:textId="77777777" w:rsidR="00FE573B" w:rsidRPr="00B63173" w:rsidRDefault="00FE573B" w:rsidP="002E7F67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01FB1E93" w14:textId="77777777" w:rsidR="001B3AB6" w:rsidRPr="00B63173" w:rsidRDefault="001B3AB6" w:rsidP="00EC446D">
                <w:pPr>
                  <w:pStyle w:val="Standard1"/>
                  <w:rPr>
                    <w:lang w:eastAsia="de-DE"/>
                  </w:rPr>
                </w:pPr>
              </w:p>
            </w:tc>
          </w:tr>
          <w:tr w:rsidR="00EE7B35" w:rsidRPr="00B63173" w14:paraId="769A17F3" w14:textId="77777777" w:rsidTr="00EE7B35">
            <w:tc>
              <w:tcPr>
                <w:tcW w:w="8787" w:type="dxa"/>
                <w:gridSpan w:val="2"/>
              </w:tcPr>
              <w:p w14:paraId="40139CEE" w14:textId="77777777" w:rsidR="00EE7B35" w:rsidRDefault="00EE7B35" w:rsidP="00EC446D">
                <w:pPr>
                  <w:pStyle w:val="Standard1"/>
                  <w:rPr>
                    <w:lang w:eastAsia="de-DE"/>
                  </w:rPr>
                </w:pPr>
              </w:p>
              <w:p w14:paraId="664104DB" w14:textId="553937EE" w:rsidR="00F42B9D" w:rsidRPr="00F70A3A" w:rsidRDefault="00C56864" w:rsidP="00F42B9D">
                <w:pPr>
                  <w:pStyle w:val="AuflistungTab1numerisch"/>
                  <w:rPr>
                    <w:highlight w:val="cyan"/>
                    <w:lang w:eastAsia="de-DE"/>
                  </w:rPr>
                </w:pPr>
                <w:r w:rsidRPr="00F70A3A">
                  <w:rPr>
                    <w:highlight w:val="cyan"/>
                    <w:lang w:eastAsia="de-DE"/>
                  </w:rPr>
                  <w:t>Welche Auswirkungen haben die seit 2021 umgesetzten Mobilitätsmassnahmen aus Sicht Ihres Unternehmens? Welche Angebote werden von Ihren Mitarbeitenden oder Besuchenden genutzt?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EE7B35" w:rsidRPr="00B63173" w14:paraId="4D294E87" w14:textId="77777777" w:rsidTr="00EC446D">
                  <w:tc>
                    <w:tcPr>
                      <w:tcW w:w="8857" w:type="dxa"/>
                    </w:tcPr>
                    <w:p w14:paraId="6B1B0334" w14:textId="77777777" w:rsidR="00EE7B35" w:rsidRPr="00B63173" w:rsidRDefault="00EE7B35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0656D37C" w14:textId="77777777" w:rsidR="00EE7B35" w:rsidRPr="00B63173" w:rsidRDefault="00EE7B35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4BFBFD9C" w14:textId="77777777" w:rsidR="00EE7B35" w:rsidRPr="00B63173" w:rsidRDefault="00EE7B35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1D3D210A" w14:textId="77777777" w:rsidR="00EE7B35" w:rsidRPr="00B63173" w:rsidRDefault="00EE7B35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7906027B" w14:textId="77777777" w:rsidR="00EE7B35" w:rsidRPr="00B63173" w:rsidRDefault="00EE7B35" w:rsidP="00EC446D">
                <w:pPr>
                  <w:pStyle w:val="Standard1"/>
                  <w:rPr>
                    <w:lang w:eastAsia="de-DE"/>
                  </w:rPr>
                </w:pPr>
              </w:p>
            </w:tc>
          </w:tr>
        </w:tbl>
        <w:p w14:paraId="35565FC0" w14:textId="77777777" w:rsidR="00003CAF" w:rsidRDefault="00003CAF" w:rsidP="00B63173">
          <w:pPr>
            <w:pStyle w:val="Standard1"/>
            <w:rPr>
              <w:b/>
              <w:lang w:eastAsia="de-DE"/>
            </w:rPr>
          </w:pPr>
        </w:p>
        <w:p w14:paraId="79CDB0F0" w14:textId="35FF90D1" w:rsidR="00B63173" w:rsidRPr="00B63173" w:rsidRDefault="00B63173" w:rsidP="00B63173">
          <w:pPr>
            <w:pStyle w:val="berschrift1"/>
            <w:rPr>
              <w:lang w:eastAsia="de-DE"/>
            </w:rPr>
          </w:pPr>
          <w:r w:rsidRPr="00B63173">
            <w:rPr>
              <w:lang w:eastAsia="de-DE"/>
            </w:rPr>
            <w:t xml:space="preserve">Blick nach </w:t>
          </w:r>
          <w:proofErr w:type="gramStart"/>
          <w:r w:rsidRPr="00B63173">
            <w:rPr>
              <w:lang w:eastAsia="de-DE"/>
            </w:rPr>
            <w:t>Vorne</w:t>
          </w:r>
          <w:proofErr w:type="gramEnd"/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8680"/>
            <w:gridCol w:w="107"/>
          </w:tblGrid>
          <w:tr w:rsidR="00B63173" w:rsidRPr="00B63173" w14:paraId="4BA5C9E8" w14:textId="77777777" w:rsidTr="00EF738B">
            <w:trPr>
              <w:gridAfter w:val="1"/>
              <w:wAfter w:w="167" w:type="dxa"/>
              <w:trHeight w:val="1694"/>
            </w:trPr>
            <w:tc>
              <w:tcPr>
                <w:tcW w:w="8620" w:type="dxa"/>
              </w:tcPr>
              <w:p w14:paraId="7E921F73" w14:textId="739465C4" w:rsidR="00B63173" w:rsidRPr="00B63173" w:rsidRDefault="00B63173" w:rsidP="00B63173">
                <w:pPr>
                  <w:pStyle w:val="AuflistungTab1numerisch"/>
                  <w:rPr>
                    <w:lang w:eastAsia="de-DE"/>
                  </w:rPr>
                </w:pPr>
                <w:r w:rsidRPr="00B63173">
                  <w:rPr>
                    <w:lang w:eastAsia="de-DE"/>
                  </w:rPr>
                  <w:t>Erwarten Sie in Zukunft eher eine Zunahme oder eine Abnahme des durch ihr Unternehmen generierten Verkehrs (unabhängig vom Verkehrsmittel)?</w:t>
                </w:r>
              </w:p>
              <w:p w14:paraId="46CD6B59" w14:textId="77777777" w:rsidR="00B63173" w:rsidRPr="00B63173" w:rsidRDefault="00B63173" w:rsidP="00B63173">
                <w:pPr>
                  <w:pStyle w:val="Standard1"/>
                  <w:spacing w:before="0"/>
                  <w:rPr>
                    <w:lang w:eastAsia="de-DE"/>
                  </w:rPr>
                </w:pPr>
              </w:p>
              <w:tbl>
                <w:tblPr>
                  <w:tblStyle w:val="Tabellenraster"/>
                  <w:tblW w:w="0" w:type="auto"/>
                  <w:tblInd w:w="56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3651"/>
                  <w:gridCol w:w="1409"/>
                  <w:gridCol w:w="1416"/>
                  <w:gridCol w:w="1421"/>
                </w:tblGrid>
                <w:tr w:rsidR="00B63173" w:rsidRPr="00B63173" w14:paraId="4A701521" w14:textId="77777777" w:rsidTr="00896C8C">
                  <w:tc>
                    <w:tcPr>
                      <w:tcW w:w="368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19C16D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7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C240F7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Zunahme [x]</w:t>
                      </w:r>
                    </w:p>
                  </w:tc>
                  <w:tc>
                    <w:tcPr>
                      <w:tcW w:w="1418" w:type="dxa"/>
                      <w:tcBorders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E722345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Unverändert[x]</w:t>
                      </w:r>
                    </w:p>
                  </w:tc>
                  <w:tc>
                    <w:tcPr>
                      <w:tcW w:w="142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3BBFDC38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Abnahme [x]</w:t>
                      </w:r>
                    </w:p>
                  </w:tc>
                </w:tr>
                <w:tr w:rsidR="00B63173" w:rsidRPr="00B63173" w14:paraId="48E2F5AD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8E7631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Mitarbeitende (Arbeitswege)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FD1237F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54BBD8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05B34176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754F428A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5F7D553" w14:textId="70F50D4D" w:rsidR="00D44CFD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FA75E5">
                        <w:rPr>
                          <w:highlight w:val="yellow"/>
                          <w:lang w:eastAsia="de-DE"/>
                        </w:rPr>
                        <w:t>Bes</w:t>
                      </w:r>
                      <w:r w:rsidRPr="00D44CFD">
                        <w:rPr>
                          <w:highlight w:val="yellow"/>
                          <w:lang w:eastAsia="de-DE"/>
                        </w:rPr>
                        <w:t>uch</w:t>
                      </w:r>
                      <w:r w:rsidR="00D44CFD" w:rsidRPr="00D44CFD">
                        <w:rPr>
                          <w:highlight w:val="yellow"/>
                          <w:lang w:eastAsia="de-DE"/>
                        </w:rPr>
                        <w:t>ende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4FBFA512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062C8E2A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7656A6F0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  <w:tr w:rsidR="00B63173" w:rsidRPr="00B63173" w14:paraId="75B24599" w14:textId="77777777" w:rsidTr="00896C8C">
                  <w:tc>
                    <w:tcPr>
                      <w:tcW w:w="3681" w:type="dxa"/>
                      <w:tcBorders>
                        <w:top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7CB8A3FC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  <w:r w:rsidRPr="00B63173">
                        <w:rPr>
                          <w:lang w:eastAsia="de-DE"/>
                        </w:rPr>
                        <w:t>Geschäftsfahrten</w:t>
                      </w:r>
                    </w:p>
                  </w:tc>
                  <w:tc>
                    <w:tcPr>
                      <w:tcW w:w="141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278047D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1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14:paraId="615118AF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  <w:tc>
                    <w:tcPr>
                      <w:tcW w:w="142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7F2CD347" w14:textId="77777777" w:rsidR="00B63173" w:rsidRPr="00B63173" w:rsidRDefault="00B63173" w:rsidP="00B63173">
                      <w:pPr>
                        <w:pStyle w:val="Standard1"/>
                        <w:spacing w:before="0"/>
                        <w:rPr>
                          <w:lang w:eastAsia="de-DE"/>
                        </w:rPr>
                      </w:pPr>
                    </w:p>
                  </w:tc>
                </w:tr>
              </w:tbl>
              <w:p w14:paraId="5324F3B2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  <w:tr w:rsidR="00B63173" w:rsidRPr="00B63173" w14:paraId="6623C441" w14:textId="77777777" w:rsidTr="00EF738B">
            <w:tc>
              <w:tcPr>
                <w:tcW w:w="8787" w:type="dxa"/>
                <w:gridSpan w:val="2"/>
              </w:tcPr>
              <w:p w14:paraId="1741549E" w14:textId="77777777" w:rsid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  <w:p w14:paraId="323FA5BE" w14:textId="03806E44" w:rsidR="00B63173" w:rsidRPr="00FA75E5" w:rsidRDefault="00277D2D" w:rsidP="00277D2D">
                <w:pPr>
                  <w:pStyle w:val="AuflistungTab1numerisch"/>
                  <w:rPr>
                    <w:highlight w:val="yellow"/>
                    <w:lang w:eastAsia="de-DE"/>
                  </w:rPr>
                </w:pPr>
                <w:r w:rsidRPr="00FA75E5">
                  <w:rPr>
                    <w:highlight w:val="yellow"/>
                    <w:lang w:eastAsia="de-DE"/>
                  </w:rPr>
                  <w:t xml:space="preserve">Welche Chancen und Risiken </w:t>
                </w:r>
                <w:r w:rsidR="00B63173" w:rsidRPr="00FA75E5">
                  <w:rPr>
                    <w:highlight w:val="yellow"/>
                    <w:lang w:eastAsia="de-DE"/>
                  </w:rPr>
                  <w:t xml:space="preserve">sieht Ihr Unternehmen </w:t>
                </w:r>
                <w:r w:rsidR="00477BE1" w:rsidRPr="00FA75E5">
                  <w:rPr>
                    <w:highlight w:val="yellow"/>
                    <w:lang w:eastAsia="de-DE"/>
                  </w:rPr>
                  <w:t>hinsichtlich der zukünftigen Verkehrsentwicklung im Bachgrabengebiet?</w:t>
                </w:r>
              </w:p>
              <w:p w14:paraId="532D9B56" w14:textId="7849BFBC" w:rsidR="00277D2D" w:rsidRPr="00F70A3A" w:rsidRDefault="00B73246" w:rsidP="00277D2D">
                <w:pPr>
                  <w:pStyle w:val="Standard1"/>
                  <w:numPr>
                    <w:ilvl w:val="1"/>
                    <w:numId w:val="34"/>
                  </w:numPr>
                  <w:rPr>
                    <w:b/>
                    <w:bCs/>
                    <w:highlight w:val="cyan"/>
                    <w:lang w:eastAsia="de-DE"/>
                  </w:rPr>
                </w:pPr>
                <w:r w:rsidRPr="00F70A3A">
                  <w:rPr>
                    <w:bCs/>
                    <w:highlight w:val="cyan"/>
                    <w:lang w:eastAsia="de-DE"/>
                  </w:rPr>
                  <w:t>Chancen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277D2D" w:rsidRPr="00B63173" w14:paraId="00B379F5" w14:textId="77777777" w:rsidTr="00193DF4">
                  <w:tc>
                    <w:tcPr>
                      <w:tcW w:w="8857" w:type="dxa"/>
                    </w:tcPr>
                    <w:p w14:paraId="17AD0604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63CC7DC6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37020938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64287F96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005A6507" w14:textId="404D9498" w:rsidR="00277D2D" w:rsidRPr="00F70A3A" w:rsidRDefault="00B73246" w:rsidP="00277D2D">
                <w:pPr>
                  <w:pStyle w:val="Standard1"/>
                  <w:numPr>
                    <w:ilvl w:val="1"/>
                    <w:numId w:val="34"/>
                  </w:numPr>
                  <w:rPr>
                    <w:b/>
                    <w:bCs/>
                    <w:highlight w:val="cyan"/>
                    <w:lang w:eastAsia="de-DE"/>
                  </w:rPr>
                </w:pPr>
                <w:r w:rsidRPr="00F70A3A">
                  <w:rPr>
                    <w:bCs/>
                    <w:highlight w:val="cyan"/>
                    <w:lang w:eastAsia="de-DE"/>
                  </w:rPr>
                  <w:lastRenderedPageBreak/>
                  <w:t>Risiken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277D2D" w:rsidRPr="00B63173" w14:paraId="2EB60C6F" w14:textId="77777777" w:rsidTr="00193DF4">
                  <w:tc>
                    <w:tcPr>
                      <w:tcW w:w="8857" w:type="dxa"/>
                    </w:tcPr>
                    <w:p w14:paraId="26E279CA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5966FADB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5EB28809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0219B15E" w14:textId="77777777" w:rsidR="00277D2D" w:rsidRPr="00B63173" w:rsidRDefault="00277D2D" w:rsidP="00277D2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0F846BAF" w14:textId="77777777" w:rsidR="00B63173" w:rsidRPr="00B63173" w:rsidRDefault="00B63173" w:rsidP="00B63173">
                <w:pPr>
                  <w:pStyle w:val="Standard1"/>
                  <w:rPr>
                    <w:lang w:eastAsia="de-DE"/>
                  </w:rPr>
                </w:pPr>
              </w:p>
            </w:tc>
          </w:tr>
          <w:tr w:rsidR="00EF738B" w:rsidRPr="00B63173" w14:paraId="1B6115DC" w14:textId="77777777" w:rsidTr="00EC446D">
            <w:tc>
              <w:tcPr>
                <w:tcW w:w="8787" w:type="dxa"/>
                <w:gridSpan w:val="2"/>
              </w:tcPr>
              <w:p w14:paraId="6028D8D2" w14:textId="77777777" w:rsidR="00EF738B" w:rsidRDefault="00EF738B" w:rsidP="00EC446D">
                <w:pPr>
                  <w:pStyle w:val="Standard1"/>
                  <w:rPr>
                    <w:lang w:eastAsia="de-DE"/>
                  </w:rPr>
                </w:pPr>
              </w:p>
              <w:p w14:paraId="1A12D8D1" w14:textId="7602CD2A" w:rsidR="00EF738B" w:rsidRPr="00F70A3A" w:rsidRDefault="00EF738B" w:rsidP="00EC446D">
                <w:pPr>
                  <w:pStyle w:val="AuflistungTab1numerisch"/>
                  <w:rPr>
                    <w:b/>
                    <w:bCs/>
                    <w:highlight w:val="cyan"/>
                    <w:lang w:eastAsia="de-DE"/>
                  </w:rPr>
                </w:pPr>
                <w:r w:rsidRPr="00F70A3A">
                  <w:rPr>
                    <w:highlight w:val="cyan"/>
                    <w:lang w:eastAsia="de-DE"/>
                  </w:rPr>
                  <w:t>Wo sehen Sie weiterhin Handlungsbedarf zur Verbesserung der Mobilität im Bachgrabengebiet?</w:t>
                </w:r>
              </w:p>
              <w:tbl>
                <w:tblPr>
                  <w:tblStyle w:val="Tabellenraster"/>
                  <w:tblW w:w="8857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8857"/>
                </w:tblGrid>
                <w:tr w:rsidR="00EF738B" w:rsidRPr="00B63173" w14:paraId="7EEA8B37" w14:textId="77777777" w:rsidTr="00EC446D">
                  <w:tc>
                    <w:tcPr>
                      <w:tcW w:w="8857" w:type="dxa"/>
                    </w:tcPr>
                    <w:p w14:paraId="60148C50" w14:textId="77777777" w:rsidR="00EF738B" w:rsidRPr="00B63173" w:rsidRDefault="00EF738B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0F57B05B" w14:textId="77777777" w:rsidR="00EF738B" w:rsidRPr="00B63173" w:rsidRDefault="00EF738B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32155DFD" w14:textId="77777777" w:rsidR="00EF738B" w:rsidRPr="00B63173" w:rsidRDefault="00EF738B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  <w:p w14:paraId="78C37EF6" w14:textId="77777777" w:rsidR="00EF738B" w:rsidRPr="00B63173" w:rsidRDefault="00EF738B" w:rsidP="00EC446D">
                      <w:pPr>
                        <w:pStyle w:val="Standard1"/>
                        <w:rPr>
                          <w:b/>
                          <w:bCs/>
                          <w:lang w:eastAsia="de-DE"/>
                        </w:rPr>
                      </w:pPr>
                    </w:p>
                  </w:tc>
                </w:tr>
              </w:tbl>
              <w:p w14:paraId="06EBB3E5" w14:textId="77777777" w:rsidR="00EF738B" w:rsidRPr="00B63173" w:rsidRDefault="00EF738B" w:rsidP="00EC446D">
                <w:pPr>
                  <w:pStyle w:val="Standard1"/>
                  <w:rPr>
                    <w:lang w:eastAsia="de-DE"/>
                  </w:rPr>
                </w:pPr>
              </w:p>
            </w:tc>
          </w:tr>
        </w:tbl>
        <w:p w14:paraId="539BDBA5" w14:textId="77777777" w:rsidR="00B63173" w:rsidRDefault="00B63173" w:rsidP="00B63173">
          <w:pPr>
            <w:pStyle w:val="Standard1"/>
            <w:rPr>
              <w:lang w:eastAsia="de-DE"/>
            </w:rPr>
          </w:pPr>
        </w:p>
        <w:p w14:paraId="0D506F4C" w14:textId="027C517B" w:rsidR="00B63173" w:rsidRDefault="00B63173" w:rsidP="00B63173">
          <w:pPr>
            <w:pStyle w:val="berschrift1"/>
            <w:rPr>
              <w:lang w:eastAsia="de-DE"/>
            </w:rPr>
          </w:pPr>
          <w:r>
            <w:rPr>
              <w:lang w:eastAsia="de-DE"/>
            </w:rPr>
            <w:t>Abschluss</w:t>
          </w:r>
        </w:p>
        <w:p w14:paraId="461F5D76" w14:textId="77777777" w:rsidR="00EA651E" w:rsidRDefault="00EA651E" w:rsidP="00EA651E">
          <w:pPr>
            <w:pStyle w:val="Standard1"/>
          </w:pPr>
          <w:r w:rsidRPr="00990E16">
            <w:rPr>
              <w:highlight w:val="cyan"/>
            </w:rPr>
            <w:t>Bitte geben Sie uns zum Abschluss den Namen Ihres Unternehmens sowie die Kontaktdaten der ausfüllenden Person an. Diese Angaben dienen ausschliesslich der Zuordnung der Unternehmensdaten und für allfällige Rückfragen.</w:t>
          </w:r>
        </w:p>
        <w:p w14:paraId="3C514412" w14:textId="77777777" w:rsidR="00EA651E" w:rsidRDefault="00EA651E" w:rsidP="00EA651E">
          <w:pPr>
            <w:pStyle w:val="Standard1"/>
          </w:pPr>
        </w:p>
        <w:p w14:paraId="4E67851B" w14:textId="7B2FB99E" w:rsidR="00B63173" w:rsidRPr="00E31FCE" w:rsidRDefault="00B63173" w:rsidP="00EA651E">
          <w:pPr>
            <w:pStyle w:val="Standard1"/>
          </w:pPr>
          <w:r w:rsidRPr="00E31FCE">
            <w:t>Namen Unternehmen und Kontaktperson</w:t>
          </w:r>
          <w:r w:rsidR="00985A03">
            <w:t>:</w:t>
          </w:r>
        </w:p>
        <w:tbl>
          <w:tblPr>
            <w:tblStyle w:val="Tabellenraster"/>
            <w:tblW w:w="0" w:type="auto"/>
            <w:tblLook w:val="04A0" w:firstRow="1" w:lastRow="0" w:firstColumn="1" w:lastColumn="0" w:noHBand="0" w:noVBand="1"/>
          </w:tblPr>
          <w:tblGrid>
            <w:gridCol w:w="8512"/>
          </w:tblGrid>
          <w:tr w:rsidR="00B63173" w:rsidRPr="00E31FCE" w14:paraId="26580765" w14:textId="77777777" w:rsidTr="00896C8C">
            <w:tc>
              <w:tcPr>
                <w:tcW w:w="8512" w:type="dxa"/>
              </w:tcPr>
              <w:p w14:paraId="746A2B8E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  <w:p w14:paraId="2815E31E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  <w:p w14:paraId="6AB6CB8A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  <w:p w14:paraId="01AB5E94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</w:tc>
          </w:tr>
          <w:tr w:rsidR="00B4482D" w:rsidRPr="00B63173" w14:paraId="7A34AAE0" w14:textId="77777777" w:rsidTr="00EC147C">
            <w:trPr>
              <w:trHeight w:val="3268"/>
            </w:trPr>
            <w:tc>
              <w:tcPr>
                <w:tcW w:w="8512" w:type="dxa"/>
              </w:tcPr>
              <w:p w14:paraId="129611E0" w14:textId="77777777" w:rsidR="00B4482D" w:rsidRDefault="00B4482D" w:rsidP="00EC446D">
                <w:pPr>
                  <w:pStyle w:val="Standard1"/>
                  <w:rPr>
                    <w:lang w:eastAsia="de-DE"/>
                  </w:rPr>
                </w:pPr>
              </w:p>
              <w:p w14:paraId="22388483" w14:textId="364C2621" w:rsidR="00B4482D" w:rsidRPr="00F70A3A" w:rsidRDefault="00B4482D" w:rsidP="00EC446D">
                <w:pPr>
                  <w:pStyle w:val="AuflistungTab1numerisch"/>
                  <w:rPr>
                    <w:b/>
                    <w:bCs/>
                    <w:highlight w:val="cyan"/>
                    <w:lang w:eastAsia="de-DE"/>
                  </w:rPr>
                </w:pPr>
                <w:r w:rsidRPr="00F70A3A">
                  <w:rPr>
                    <w:highlight w:val="cyan"/>
                    <w:lang w:eastAsia="de-DE"/>
                  </w:rPr>
                  <w:t>Welcher der folgenden Nutzungen ist Ihr Standort hauptsächlich zuzuordnen?</w:t>
                </w:r>
              </w:p>
              <w:tbl>
                <w:tblPr>
                  <w:tblStyle w:val="Tabellenraster"/>
                  <w:tblW w:w="0" w:type="auto"/>
                  <w:tblInd w:w="340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537"/>
                  <w:gridCol w:w="5013"/>
                </w:tblGrid>
                <w:tr w:rsidR="00B4482D" w:rsidRPr="00F70A3A" w14:paraId="797AB7DE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13190799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6ABD7F34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02C5CDF4" w14:textId="43419A1C" w:rsidR="00B4482D" w:rsidRPr="00F70A3A" w:rsidRDefault="009108A5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Life Science (</w:t>
                      </w:r>
                      <w:r w:rsidR="004628DC" w:rsidRPr="00F70A3A">
                        <w:rPr>
                          <w:lang w:eastAsia="de-DE"/>
                        </w:rPr>
                        <w:t>Forschung / Entwicklung / Labor</w:t>
                      </w:r>
                      <w:r w:rsidRPr="00F70A3A">
                        <w:rPr>
                          <w:lang w:eastAsia="de-DE"/>
                        </w:rPr>
                        <w:t>)</w:t>
                      </w:r>
                    </w:p>
                  </w:tc>
                </w:tr>
                <w:tr w:rsidR="00B4482D" w:rsidRPr="00F70A3A" w14:paraId="7DA3C73B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16292734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73ECC29F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5CF35229" w14:textId="77777777" w:rsidR="00B4482D" w:rsidRPr="00F70A3A" w:rsidRDefault="00B4482D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Produktion / Industrie</w:t>
                      </w:r>
                    </w:p>
                  </w:tc>
                </w:tr>
                <w:tr w:rsidR="00B4482D" w:rsidRPr="00F70A3A" w14:paraId="403682F5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-5674955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0F1F288F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3963AED2" w14:textId="23B5E519" w:rsidR="00B4482D" w:rsidRPr="00F70A3A" w:rsidRDefault="004628DC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Büro / Dienstleistungen</w:t>
                      </w:r>
                    </w:p>
                  </w:tc>
                </w:tr>
                <w:tr w:rsidR="00B4482D" w:rsidRPr="00F70A3A" w14:paraId="0D390E42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-17151904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064AD496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7FCA4153" w14:textId="4CBABB8F" w:rsidR="00B4482D" w:rsidRPr="00F70A3A" w:rsidRDefault="002616B1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>
                        <w:rPr>
                          <w:lang w:eastAsia="de-DE"/>
                        </w:rPr>
                        <w:t>Handel / Verkauf</w:t>
                      </w:r>
                    </w:p>
                  </w:tc>
                </w:tr>
                <w:tr w:rsidR="00B4482D" w:rsidRPr="00F70A3A" w14:paraId="0694C2B5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19564358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60E4AC40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3FB10EE2" w14:textId="513E7EA6" w:rsidR="00B4482D" w:rsidRPr="00F70A3A" w:rsidRDefault="00A43103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Logistik / Transport</w:t>
                      </w:r>
                    </w:p>
                  </w:tc>
                </w:tr>
                <w:tr w:rsidR="00B4482D" w:rsidRPr="00F70A3A" w14:paraId="52E58AE4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-8033825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13FE3BA0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1B422080" w14:textId="77777777" w:rsidR="00B4482D" w:rsidRPr="00F70A3A" w:rsidRDefault="00B4482D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Gastronomie / Freizeit</w:t>
                      </w:r>
                    </w:p>
                  </w:tc>
                </w:tr>
                <w:tr w:rsidR="00B4482D" w14:paraId="23BB5D9D" w14:textId="77777777" w:rsidTr="001E6A0B">
                  <w:trPr>
                    <w:trHeight w:val="85"/>
                  </w:trPr>
                  <w:sdt>
                    <w:sdtPr>
                      <w:rPr>
                        <w:lang w:eastAsia="de-DE"/>
                      </w:rPr>
                      <w:id w:val="9993950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tc>
                        <w:tcPr>
                          <w:tcW w:w="537" w:type="dxa"/>
                          <w:vAlign w:val="center"/>
                        </w:tcPr>
                        <w:p w14:paraId="4B0E361A" w14:textId="77777777" w:rsidR="00B4482D" w:rsidRPr="00F70A3A" w:rsidRDefault="00B4482D" w:rsidP="00B4482D">
                          <w:pPr>
                            <w:pStyle w:val="AuflistungTab1numerisch"/>
                            <w:numPr>
                              <w:ilvl w:val="0"/>
                              <w:numId w:val="0"/>
                            </w:numPr>
                            <w:rPr>
                              <w:lang w:eastAsia="de-DE"/>
                            </w:rPr>
                          </w:pPr>
                          <w:r w:rsidRPr="00F70A3A">
                            <w:rPr>
                              <w:rFonts w:ascii="MS Gothic" w:eastAsia="MS Gothic" w:hAnsi="MS Gothic" w:hint="eastAsia"/>
                              <w:lang w:eastAsia="de-DE"/>
                            </w:rPr>
                            <w:t>☐</w:t>
                          </w:r>
                        </w:p>
                      </w:tc>
                    </w:sdtContent>
                  </w:sdt>
                  <w:tc>
                    <w:tcPr>
                      <w:tcW w:w="5013" w:type="dxa"/>
                      <w:vAlign w:val="center"/>
                    </w:tcPr>
                    <w:p w14:paraId="7B3E6526" w14:textId="77777777" w:rsidR="00B4482D" w:rsidRPr="00F70A3A" w:rsidRDefault="00B4482D" w:rsidP="00B4482D">
                      <w:pPr>
                        <w:pStyle w:val="AuflistungTab1numerisch"/>
                        <w:numPr>
                          <w:ilvl w:val="0"/>
                          <w:numId w:val="0"/>
                        </w:numPr>
                        <w:rPr>
                          <w:lang w:eastAsia="de-DE"/>
                        </w:rPr>
                      </w:pPr>
                      <w:r w:rsidRPr="00F70A3A">
                        <w:rPr>
                          <w:lang w:eastAsia="de-DE"/>
                        </w:rPr>
                        <w:t>Sonstige</w:t>
                      </w:r>
                    </w:p>
                  </w:tc>
                </w:tr>
              </w:tbl>
              <w:p w14:paraId="7BE0CD66" w14:textId="77777777" w:rsidR="00B4482D" w:rsidRPr="00B63173" w:rsidRDefault="00B4482D" w:rsidP="00EC446D">
                <w:pPr>
                  <w:pStyle w:val="Standard1"/>
                  <w:rPr>
                    <w:lang w:eastAsia="de-DE"/>
                  </w:rPr>
                </w:pPr>
              </w:p>
            </w:tc>
          </w:tr>
        </w:tbl>
        <w:p w14:paraId="1A2066F1" w14:textId="77777777" w:rsidR="00B63173" w:rsidRPr="00E31FCE" w:rsidRDefault="00B63173" w:rsidP="00B63173">
          <w:pPr>
            <w:pStyle w:val="Standard1"/>
          </w:pPr>
          <w:r w:rsidRPr="00E31FCE">
            <w:lastRenderedPageBreak/>
            <w:t>Dürften wir Sie im Falle weiterer Umfragen zum Thema Mobilität kontaktieren?</w:t>
          </w:r>
        </w:p>
        <w:tbl>
          <w:tblPr>
            <w:tblStyle w:val="Tabellenraster"/>
            <w:tblW w:w="0" w:type="auto"/>
            <w:tblLook w:val="04A0" w:firstRow="1" w:lastRow="0" w:firstColumn="1" w:lastColumn="0" w:noHBand="0" w:noVBand="1"/>
          </w:tblPr>
          <w:tblGrid>
            <w:gridCol w:w="988"/>
            <w:gridCol w:w="7524"/>
          </w:tblGrid>
          <w:tr w:rsidR="00B63173" w:rsidRPr="00E31FCE" w14:paraId="7B8ED57C" w14:textId="77777777" w:rsidTr="00896C8C">
            <w:tc>
              <w:tcPr>
                <w:tcW w:w="988" w:type="dxa"/>
                <w:tcBorders>
                  <w:right w:val="single" w:sz="4" w:space="0" w:color="auto"/>
                </w:tcBorders>
              </w:tcPr>
              <w:p w14:paraId="6819ED56" w14:textId="77777777" w:rsidR="00B63173" w:rsidRPr="00E31FCE" w:rsidRDefault="00B63173" w:rsidP="00B63173">
                <w:pPr>
                  <w:pStyle w:val="zRibbonRappTab1numerisch"/>
                  <w:tabs>
                    <w:tab w:val="clear" w:pos="340"/>
                  </w:tabs>
                  <w:spacing w:before="0"/>
                  <w:ind w:left="0" w:firstLine="0"/>
                  <w:rPr>
                    <w:sz w:val="15"/>
                    <w:szCs w:val="15"/>
                  </w:rPr>
                </w:pPr>
              </w:p>
            </w:tc>
            <w:tc>
              <w:tcPr>
                <w:tcW w:w="7524" w:type="dxa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</w:tcPr>
              <w:p w14:paraId="45B2E883" w14:textId="77777777" w:rsidR="00B63173" w:rsidRPr="00E31FCE" w:rsidRDefault="00B63173" w:rsidP="00B63173">
                <w:pPr>
                  <w:pStyle w:val="Standard1"/>
                  <w:spacing w:before="0"/>
                </w:pPr>
                <w:r w:rsidRPr="00E31FCE">
                  <w:t>Ja</w:t>
                </w:r>
              </w:p>
            </w:tc>
          </w:tr>
          <w:tr w:rsidR="00B63173" w:rsidRPr="00E31FCE" w14:paraId="1F295D7D" w14:textId="77777777" w:rsidTr="00896C8C">
            <w:tc>
              <w:tcPr>
                <w:tcW w:w="988" w:type="dxa"/>
                <w:tcBorders>
                  <w:right w:val="single" w:sz="4" w:space="0" w:color="auto"/>
                </w:tcBorders>
              </w:tcPr>
              <w:p w14:paraId="31A0E577" w14:textId="77777777" w:rsidR="00B63173" w:rsidRPr="00E31FCE" w:rsidRDefault="00B63173" w:rsidP="00B63173">
                <w:pPr>
                  <w:pStyle w:val="zRibbonRappTab1numerisch"/>
                  <w:tabs>
                    <w:tab w:val="clear" w:pos="340"/>
                  </w:tabs>
                  <w:spacing w:before="0"/>
                  <w:ind w:left="0" w:firstLine="0"/>
                  <w:rPr>
                    <w:sz w:val="15"/>
                    <w:szCs w:val="15"/>
                  </w:rPr>
                </w:pPr>
              </w:p>
            </w:tc>
            <w:tc>
              <w:tcPr>
                <w:tcW w:w="7524" w:type="dxa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</w:tcPr>
              <w:p w14:paraId="048FE3F8" w14:textId="77777777" w:rsidR="00B63173" w:rsidRPr="00E31FCE" w:rsidRDefault="00B63173" w:rsidP="00B63173">
                <w:pPr>
                  <w:pStyle w:val="Standard1"/>
                  <w:spacing w:before="0"/>
                </w:pPr>
                <w:r w:rsidRPr="00E31FCE">
                  <w:t>Nein</w:t>
                </w:r>
              </w:p>
            </w:tc>
          </w:tr>
        </w:tbl>
        <w:p w14:paraId="10F44753" w14:textId="77777777" w:rsidR="00B63173" w:rsidRPr="00E31FCE" w:rsidRDefault="00B63173" w:rsidP="00B63173">
          <w:pPr>
            <w:pStyle w:val="Standard1"/>
          </w:pPr>
          <w:r w:rsidRPr="00E31FCE">
            <w:t>Bemerkungen/Anmerkungen</w:t>
          </w:r>
        </w:p>
        <w:tbl>
          <w:tblPr>
            <w:tblStyle w:val="Tabellenraster"/>
            <w:tblW w:w="0" w:type="auto"/>
            <w:tblLook w:val="04A0" w:firstRow="1" w:lastRow="0" w:firstColumn="1" w:lastColumn="0" w:noHBand="0" w:noVBand="1"/>
          </w:tblPr>
          <w:tblGrid>
            <w:gridCol w:w="8512"/>
          </w:tblGrid>
          <w:tr w:rsidR="00B63173" w:rsidRPr="00E31FCE" w14:paraId="4A123CE2" w14:textId="77777777" w:rsidTr="00896C8C">
            <w:tc>
              <w:tcPr>
                <w:tcW w:w="8512" w:type="dxa"/>
              </w:tcPr>
              <w:p w14:paraId="0660F680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  <w:p w14:paraId="50DD3A95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  <w:p w14:paraId="521D34CE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  <w:p w14:paraId="457F9209" w14:textId="77777777" w:rsidR="00B63173" w:rsidRPr="00E31FCE" w:rsidRDefault="00B63173" w:rsidP="00896C8C">
                <w:pPr>
                  <w:pStyle w:val="zRibbonRappTab1numerisch"/>
                  <w:tabs>
                    <w:tab w:val="clear" w:pos="340"/>
                  </w:tabs>
                  <w:ind w:left="0" w:firstLine="0"/>
                  <w:rPr>
                    <w:sz w:val="15"/>
                    <w:szCs w:val="15"/>
                  </w:rPr>
                </w:pPr>
              </w:p>
            </w:tc>
          </w:tr>
        </w:tbl>
        <w:p w14:paraId="38B68D3C" w14:textId="77777777" w:rsidR="00B63173" w:rsidRPr="00E31FCE" w:rsidRDefault="00B63173" w:rsidP="00B63173">
          <w:pPr>
            <w:pStyle w:val="zRibbonRappTab1numerisch"/>
            <w:tabs>
              <w:tab w:val="clear" w:pos="340"/>
            </w:tabs>
            <w:ind w:left="0" w:firstLine="0"/>
            <w:rPr>
              <w:sz w:val="15"/>
              <w:szCs w:val="15"/>
            </w:rPr>
          </w:pPr>
        </w:p>
        <w:p w14:paraId="2F0F4BC0" w14:textId="77777777" w:rsidR="00B63173" w:rsidRDefault="00B63173" w:rsidP="00B63173">
          <w:pPr>
            <w:pStyle w:val="Standard1"/>
            <w:rPr>
              <w:lang w:eastAsia="de-DE"/>
            </w:rPr>
          </w:pPr>
        </w:p>
        <w:p w14:paraId="27DF36DF" w14:textId="77777777" w:rsidR="003B7A3B" w:rsidRPr="003B7A3B" w:rsidRDefault="003B7A3B" w:rsidP="003B7A3B">
          <w:pPr>
            <w:pStyle w:val="Standard1"/>
            <w:rPr>
              <w:b/>
              <w:bCs/>
              <w:lang w:eastAsia="de-DE"/>
            </w:rPr>
          </w:pPr>
          <w:r w:rsidRPr="00990E16">
            <w:rPr>
              <w:b/>
              <w:bCs/>
              <w:highlight w:val="cyan"/>
              <w:lang w:eastAsia="de-DE"/>
            </w:rPr>
            <w:t>Vielen Dank für Ihre Unterstützung.</w:t>
          </w:r>
        </w:p>
        <w:p w14:paraId="3BD4BB23" w14:textId="77777777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>Mit Ihrer Teilnahme leisten Sie einen wichtigen Beitrag zur Weiterentwicklung einer leistungsfähigen und nachhaltigen Mobilität im Bachgrabengebiet.</w:t>
          </w:r>
        </w:p>
        <w:p w14:paraId="6B1BF5A5" w14:textId="77777777" w:rsidR="003B7A3B" w:rsidRDefault="003B7A3B" w:rsidP="003B7A3B">
          <w:pPr>
            <w:pStyle w:val="Standard1"/>
            <w:rPr>
              <w:lang w:eastAsia="de-DE"/>
            </w:rPr>
          </w:pPr>
        </w:p>
        <w:p w14:paraId="03557058" w14:textId="77777777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 xml:space="preserve">Bitte denken Sie daran, uns die </w:t>
          </w:r>
          <w:r w:rsidRPr="00387640">
            <w:rPr>
              <w:b/>
              <w:bCs/>
              <w:lang w:eastAsia="de-DE"/>
            </w:rPr>
            <w:t>Angaben zu den Wohnorten Ihrer Mitarbeitenden sowie Ihrem Parkraumangebot</w:t>
          </w:r>
          <w:r>
            <w:rPr>
              <w:lang w:eastAsia="de-DE"/>
            </w:rPr>
            <w:t xml:space="preserve"> zuzustellen, sofern Sie dies nicht bereits erledigt haben. Hierfür steht Ihnen die Excel-Vorlage auf der Projektseite zur Verfügung. Die ausgefüllte Datei können Sie per E-Mail an ina.luetzelschwab@rapp.ch senden.</w:t>
          </w:r>
        </w:p>
        <w:p w14:paraId="7FC38B33" w14:textId="77777777" w:rsidR="003B7A3B" w:rsidRDefault="003B7A3B" w:rsidP="003B7A3B">
          <w:pPr>
            <w:pStyle w:val="Standard1"/>
            <w:rPr>
              <w:lang w:eastAsia="de-DE"/>
            </w:rPr>
          </w:pPr>
        </w:p>
        <w:p w14:paraId="0BC01C51" w14:textId="77777777" w:rsidR="003B7A3B" w:rsidRPr="00387640" w:rsidRDefault="003B7A3B" w:rsidP="003B7A3B">
          <w:pPr>
            <w:pStyle w:val="Standard1"/>
            <w:rPr>
              <w:b/>
              <w:bCs/>
              <w:lang w:eastAsia="de-DE"/>
            </w:rPr>
          </w:pPr>
          <w:r w:rsidRPr="00387640">
            <w:rPr>
              <w:b/>
              <w:bCs/>
              <w:lang w:eastAsia="de-DE"/>
            </w:rPr>
            <w:t>Bei Fragen und Unklarheiten stehen wir Ihnen gerne zur Verfügung:</w:t>
          </w:r>
        </w:p>
        <w:p w14:paraId="17D10EB1" w14:textId="1992B3EC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>Ina Lützelschwab, Rapp AG, ina.luetzelschwab@rapp.ch, Tel. 058 595 78 26</w:t>
          </w:r>
          <w:r w:rsidR="00C9466D">
            <w:rPr>
              <w:lang w:eastAsia="de-DE"/>
            </w:rPr>
            <w:br/>
          </w:r>
          <w:r w:rsidR="007B2EF3" w:rsidRPr="007B2EF3">
            <w:rPr>
              <w:lang w:eastAsia="de-DE"/>
            </w:rPr>
            <w:t>Ruben Richter</w:t>
          </w:r>
          <w:r>
            <w:rPr>
              <w:lang w:eastAsia="de-DE"/>
            </w:rPr>
            <w:t xml:space="preserve">, Gemeinde Allschwil, </w:t>
          </w:r>
          <w:r w:rsidR="00DE24B5" w:rsidRPr="00DE24B5">
            <w:rPr>
              <w:lang w:eastAsia="de-DE"/>
            </w:rPr>
            <w:t>Ruben.Richter@allschwil.bl.ch, Tel. 061 486 27 19</w:t>
          </w:r>
        </w:p>
        <w:p w14:paraId="4A2D6881" w14:textId="77777777" w:rsidR="003B7A3B" w:rsidRDefault="003B7A3B" w:rsidP="003B7A3B">
          <w:pPr>
            <w:pStyle w:val="Standard1"/>
            <w:rPr>
              <w:lang w:eastAsia="de-DE"/>
            </w:rPr>
          </w:pPr>
        </w:p>
        <w:p w14:paraId="168B9B0B" w14:textId="77777777" w:rsidR="003B7A3B" w:rsidRDefault="003B7A3B" w:rsidP="003B7A3B">
          <w:pPr>
            <w:pStyle w:val="Standard1"/>
            <w:rPr>
              <w:lang w:eastAsia="de-DE"/>
            </w:rPr>
          </w:pPr>
        </w:p>
        <w:p w14:paraId="7A2120EE" w14:textId="27C68113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>Gemeinde Allschwil</w:t>
          </w:r>
        </w:p>
        <w:p w14:paraId="6A3435A6" w14:textId="4B3AA11D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>Standortförderung Basel Landschaft</w:t>
          </w:r>
        </w:p>
        <w:p w14:paraId="0CC911DD" w14:textId="58BE8482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>BUD des Kantons BL</w:t>
          </w:r>
        </w:p>
        <w:p w14:paraId="18BF05CF" w14:textId="77777777" w:rsidR="003B7A3B" w:rsidRDefault="003B7A3B" w:rsidP="003B7A3B">
          <w:pPr>
            <w:pStyle w:val="Standard1"/>
            <w:rPr>
              <w:lang w:eastAsia="de-DE"/>
            </w:rPr>
          </w:pPr>
          <w:r>
            <w:rPr>
              <w:lang w:eastAsia="de-DE"/>
            </w:rPr>
            <w:t>Rapp AG</w:t>
          </w:r>
        </w:p>
        <w:p w14:paraId="734E845A" w14:textId="77777777" w:rsidR="003B7A3B" w:rsidRDefault="003B7A3B" w:rsidP="003B7A3B">
          <w:pPr>
            <w:pStyle w:val="Standard1"/>
            <w:rPr>
              <w:lang w:eastAsia="de-DE"/>
            </w:rPr>
          </w:pPr>
        </w:p>
        <w:p w14:paraId="560CBD41" w14:textId="77777777" w:rsidR="00B63173" w:rsidRDefault="00B63173" w:rsidP="00B63173">
          <w:pPr>
            <w:pStyle w:val="Standard1"/>
            <w:rPr>
              <w:lang w:eastAsia="de-DE"/>
            </w:rPr>
          </w:pPr>
        </w:p>
        <w:p w14:paraId="34F025BF" w14:textId="77777777" w:rsidR="00B63173" w:rsidRPr="00B63173" w:rsidRDefault="00000000" w:rsidP="00B63173">
          <w:pPr>
            <w:pStyle w:val="Standard1"/>
            <w:rPr>
              <w:lang w:eastAsia="de-DE"/>
            </w:rPr>
          </w:pPr>
        </w:p>
      </w:sdtContent>
    </w:sdt>
    <w:sectPr w:rsidR="00B63173" w:rsidRPr="00B63173" w:rsidSect="00E07942">
      <w:headerReference w:type="default" r:id="rId25"/>
      <w:footerReference w:type="default" r:id="rId26"/>
      <w:type w:val="continuous"/>
      <w:pgSz w:w="11906" w:h="16838" w:code="9"/>
      <w:pgMar w:top="2041" w:right="851" w:bottom="1985" w:left="2268" w:header="79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E13F" w14:textId="77777777" w:rsidR="008D68E0" w:rsidRPr="00FD5F08" w:rsidRDefault="008D68E0">
      <w:r w:rsidRPr="00FD5F08">
        <w:separator/>
      </w:r>
    </w:p>
  </w:endnote>
  <w:endnote w:type="continuationSeparator" w:id="0">
    <w:p w14:paraId="775CDEF4" w14:textId="77777777" w:rsidR="008D68E0" w:rsidRPr="00FD5F08" w:rsidRDefault="008D68E0">
      <w:r w:rsidRPr="00FD5F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Dingbats">
    <w:altName w:val="Wingdings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9824B" w14:textId="77777777" w:rsidR="00667C40" w:rsidRPr="00FD5F08" w:rsidRDefault="00667C4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Footer Block P1"/>
      <w:tag w:val="officeatworkDocumentPart:U2FsdGVkX1+UQfn3rxDszn8RLpQmVn/xFBqvygAfn8nEDGIvlrq7m4/MZIdVQPKjJuLGmg5N22dfqj93xLUG5xRVFUABAxnzL87LSbBl6aBEjb/v0QOSuMD+fgCS8FNWrZKA3Tii5zeVyIE+6yyCe0vhs2FJqgVVAth9p1T97m7iRlX8w3bVQLxmi8h8b7+8cfrHhYNIB+NQ1uSFHlQHU5ZWaQK68wN4Xx+yLDAznDK2EkM/Jtq7VJsHQusMd9XwvI7PXCbB9oOIIgfaYI1kfAk+xywB4gtISllO7H3NRrxc2YxJ392tOnYlZlkFhxp8qIutEytFzjIJr1Uo4c1D0tytPpwDXZadH312c211+uKWeNxw/u0HoeoVVYoPQYVAmaSBCMiqCLA2b+BvKlKb8dqGOmmIofUpm8zld3wM3GOm8PKaq03/lI9b9ofNzxr4ok0yLr4QQtSp0Bm51l03dJsuVMatyBFEok8RYmkdFhFxuQ0XCngt0TunRkIdDzDPPQDwi8dx+aKScmzL/1SwYP/71BcljF4is6rMCKmsFXHSlzp3QzPPyINJuRutyNqIxTgA1OlNDzTJnwqxMkdzfAHG0LRQYE4eqnVfnZ0KHnWHTDdof+OkoB7NOmbmj+JOSn6ZUZdqVgQvzV+ZEsEw/ZYs8GrfiPubPJ8xm/ek7ICdSU9RuuN//F6BDnsZ8+kRgjjxJ59Gn6C8I+tzFODSVKLqqe4zo1RtEaytQ+3j+TmNUyTPtUFjZ0wmjkM1EJxk"/>
      <w:id w:val="1007014132"/>
      <w:placeholder>
        <w:docPart w:val="DefaultPlaceholder_-1854013440"/>
      </w:placeholder>
      <w15:appearance w15:val="hidden"/>
    </w:sdtPr>
    <w:sdtContent>
      <w:sdt>
        <w:sdtPr>
          <w:tag w:val="officeatworkDocumentPart:U2FsdGVkX19dpWbfnjsMvqjHVgaieSmJ/kEcS9lT5V8GFQ9qkZo8HYbpj3k7Ht3/cIpkHc7Kr0dGAzjzpGY7X+1xf5uVT2fA1GLUuyDTZQe8FgjgSuw+RT1OuQK4FEpmxIAMpfmqJ5Z1Sra5De5tejl/sFE0IT/9A55ocNfh7is0cuHnc7rqWf5Y8Fb4bDkxV1dMWbMCwJNDlXkLknwgaavlZ9KO8w/6QHCVtthFUSM/ou2ucC0LLRns/ZEQpbY7M2r3wtAoQtixd7d5oiHTJabd01JcAuuWhpIZQjJb8aa0U6GxEWnVDZhkQnJ3LbYybHvnMSSN8SesgGx6tFpAeLy/x28m4RHsrPm7VGYtDgDhM66F8cHRztULWmk9qQzu5nFKwR/MYdZ9ZKOSerj4cjb8SkhXnhywDqC19McpJs0hbZs5uUQJw/z4UBtCUp0xRW03mTyvY2EpTZhcms7tEFbvaJ2aNB+DqfTQl/T7xJfRMNNhsda8p5FyAfMZPzTyxGQiTlAH/Fwkfd4JItT2/POyDQRFvrL6dpuzyhviwAf68+lVNMD0hjwTYhyEgj4LvWpqxb7sDwHa7WJ+bFFyiH3lnAiL8JOBt6iZipzT0JiOTcy8Ko9f6eXwny5EvTczyTqFQimgz73qHvsraeqwaxU20XN3HbWQw/1oHugCEO3wk222IlilcfuMgu8nzbCX1G806OQn46L/R03FxaEs95r8z3xAuvRaQDA1RjAV0Q0NVHCL5wJxu7l/buzzSkouP9RL823WhFNWwlLTTCY1oDew2cwkU4e2YjE1XYgFtTEGCW85dm/jUhhWMt0+xgXUuSJSXcXp744czvFeIQFVNIPsq1fOkw98GDGQpPyjN+nkDhrU1MjkClMwsBB8Gx5rqVzYskIIJdObWfjVXjZi3uvNH/EU7zPRVmM90xThBfep7xo9rQkmnAFDWArPvWjef8S+uGSl5dLbLLLVn3wxx4uv3b/IDuN0DCZYIT/yahol2+pBG0YEWFVoYFekutpSVWmCtqWUuTq6s8hmT2n/SjZlQd3+vuVxMPXE+TvViEvt1hgLTjigIde/+ALib/yeWPeclWVTQMoJR4iwymBiwefwO0A/qnL+ipGSgslnp4JaZJvm5PBsX+0u5PRRCQjT"/>
          <w:id w:val="2085880978"/>
          <w:placeholder>
            <w:docPart w:val="DB030C1028B54C088FBE03258E4501D4"/>
          </w:placeholder>
          <w15:color w:val="000000"/>
        </w:sdtPr>
        <w:sdtContent>
          <w:p w14:paraId="40B53D93" w14:textId="00FF748B" w:rsidR="00A7649D" w:rsidRPr="00FD5F08" w:rsidRDefault="00B63173">
            <w:pPr>
              <w:pStyle w:val="Fuzeile"/>
            </w:pPr>
            <w:r>
              <w:t>Rapp AG</w:t>
            </w:r>
            <w:r>
              <w:br/>
              <w:t>Freilager-Platz 4 | Postfach | CH-4142 Münchenstein 1 | T +41 58 595 77 77 | www.rapp.ch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B2B6" w14:textId="77777777" w:rsidR="00667C40" w:rsidRPr="00FD5F08" w:rsidRDefault="00667C40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GB"/>
      </w:rPr>
      <w:alias w:val="Footer Block P2 Bericht"/>
      <w:tag w:val="officeatworkDocumentPart:U2FsdGVkX1/jaSAfLirJyq6Lfhnx09tob/KXDuxkTWN0+HXX+txmOkW1Uc6W5al9tZZosivAldr5NkZijvydM39wdP9EAzYlw58qCFrwm2Iy5gdnZKZubSceWgcUVGf8T/CuyTy3CCiKWVA522r0Q4AM9dFcnYnbm5gFUT1ivwsy6fNosPxcYXNwTP5JuwKyFJ1humMWGzA9CdYG4CqCRPZxb6g122/e5wv903Tn8cIXvwM5XClR/Js87XizAZlJn4b6dFNFCOD1Y91oDhWmkw/DByWRfEopDuroUUw+cX17ob8yp7UfEQ1gbPFQE7cFHslK8bPpLP1ZgW3cX50eAAq0WRwejusCQPI7DWEYRrM2yLtKP6hByEyY9BIxyKI0/OHvBADwr4BndMRj1B65eWat009hB/fzU6bTobORIZyr/gEiCkoyq/vSi49/RJ5wnDvpBBrKIZFtVVqtC/aUI7Mj+Gv5LutijtwDXs6qBxl5xHvuaC+g86HIAdPopOYeqqPBcpSllX728M6R4QnbV/rBV/3ggYg6q0v7dUmuVNCt8QJlhdC4/uBdGDwykSmGw3ELwfUoeI4JaANHvZh8OmK7cecwng/JTBLvav2TsKihI0i6SuyIeGDx0rWardg5FQjPD7wY8L3hgJGYviqEeAkNlF2r490bUks8BRb9wLekHWFo+I/wLEtY+7HTr0uoFep9zgOkzyzVpzOLKgKWpbyJmM+fxPOl1b8VL/+MMZUkGjTk6c8M38SVqlR5yGEH/21SbxHuvX4EfgkiFmbrlg=="/>
      <w:id w:val="-1311716920"/>
      <w:placeholder>
        <w:docPart w:val="DefaultPlaceholder_-1854013440"/>
      </w:placeholder>
      <w15:appearance w15:val="hidden"/>
    </w:sdtPr>
    <w:sdtContent>
      <w:p w14:paraId="3F457D6E" w14:textId="77777777" w:rsidR="001D0D00" w:rsidRDefault="001D0D00" w:rsidP="00630F91">
        <w:pPr>
          <w:pStyle w:val="1pt"/>
          <w:rPr>
            <w:lang w:val="en-GB"/>
          </w:rPr>
        </w:pPr>
      </w:p>
      <w:tbl>
        <w:tblPr>
          <w:tblStyle w:val="Tabellenraster"/>
          <w:tblW w:w="0" w:type="auto"/>
          <w:tblInd w:w="-136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361"/>
          <w:gridCol w:w="7371"/>
          <w:gridCol w:w="1416"/>
        </w:tblGrid>
        <w:tr w:rsidR="001D0D00" w:rsidRPr="00F325A6" w14:paraId="077C8134" w14:textId="77777777" w:rsidTr="006473A6">
          <w:trPr>
            <w:trHeight w:val="567"/>
          </w:trPr>
          <w:sdt>
            <w:sdtPr>
              <w:tag w:val="officeatworkDocumentPart:U2FsdGVkX198ruXE51jTH20EJJV544KwSG3K3jSGf+QyPsuL1eDeM2dJkievRIEPFHg8XzN4mvyAM5kSMX1wLTsq0/obqszNmTsH1TWxNeZElyN7VUsNNcd4IoFu3NZ5UmurXEnWeP9WrHwnW0L2ZHgo4QTPirBsNObY1bKkyPXhqkyQg9IRaQSycMpehdJ8si2Lg7TZnjSxkT0vTxyT/jQyFap9XI6WyiyyB8d7qcTY30+iBY4Esr8IQ1WH2HcG8Gb8eHZ++4ezDDLE+U6/fUX261Gfh0Zd1Sz5eUw1xGmzUSt9klawsP//tdEOMrn/DI60JssbzHc6F5pG1P9dGGrC+zonmDvUIsmEalR8VYQr5VSPJZ5zoyKOgnxDcdAmy8ZmxuKZ9lTidLV0k7JWc3ov8ztobehfLkvTquD86X9VtDLOlMk41gBDBLvECXXUiVWtx7mb7SG6MqsZiffHzff+3PQqPsUuNuzvGcZ2LAWTE3aQY2BXcqHJreg2mViclig6TQMSTlCkBfxE0MYsiWDwFVZnb4o11y1HoPDaDHGkH3kQAK1pAzUasB96xj8b9mJc6JyZ/7IiZS3t7IFJFiQA5YKTR1skK7D82ZQwOcj6waih4nFS3PtHUuLHOC0g+QufbVmOaGfY6FoJSChvsU+LGdC1Ad04hQQMf0t5zIiJFIhuB3AJQ5bWOKQe2/ojlLgoZcFCXvU8gBcF8/RgYZE1defXSX/wMpmKQ9EPdy7N8X2UJivLkVgO5/ILdU1HD25OPQE60uKIzZstwPlq7lljxYOZT7l+4QukAmpxstd/x7XWgzae4LsUSmDhnxNplMQaDtxG1PNab5dSBFRMUTLpjXW3RQ1eDoDW9gficYBdTBaHjL6AUyUcuH4Pu23ssZs+f5LIUxjghKvr1wCvH+fWf/M//i9huyi8VgFoKV3pSOpnYNyJxj2KlWYvmvyXHK8GUWgIkoPCws+q6uz2PBHpG/ih9VBxGZBtAq9Q1XiH3rkOPb3xtLAPocgBsMbZw3m3pcObDuWD1ZZYm3U5jYSzNoQlRtDI3QHey0HCdsFUPzQOLrB9piQkNTfPR65RPFNO7tgGioCbhk3UekYyaYMlOv/sXWED95/FH/CXVOIJnXcIIlGCkv503+7Ss23sc2cbS43c1P5Sh66Qq1JA6BVt56LUy1/qmjhsgdxibgQEyDOCo7gwbsmklwXv/Dp25Y3XtHv/hYbuTTowLm2yeis4MKnoKXix979hh/SEyyMasias6+4YaQUwL3+pTD7zuidtFLgyCIyri4cF7CKNqrE1zQHQ85B8eo7kB94Fv7b7uEJWvcFDbvj1NvAHtM2ypEkeJph/ddDZH+TW3PkAr33MIxuFe4C2S+ZsQaCLYwHfFV/S09EbvqELCu1zRkOeeJaS4KEX8l+GvpUJI1noFuOz4YgMEq/od6cyfOoSnR59YIGKGLxUZKLl1Xr98d/kgcFSSfL+kq6dRyk/45AphsKh1Svk3r9liPjj9EBcTwRhuUEJgi9Kl0Bj709DbTSgM2Ee84zdJ5sSvI8paSxc2mYr9A8a5qSyMRjKvc0hLHuLNoACd9yPHGUI2iaMPmGUFRVlRw/P7yWcGR2wbULd1KHaQioBw+aEoI5sDrdscCfjLasJ44K/6BA73mGwsDopvwXkzCFAjG4G75QA7SXDDXis86N0+ZXidQScKmmWA7nEoZRnUlcR7C8/2o9zureKsflyhCm9+J66ns/SIXRBVQzp793B+yhf5aNGDwuYY42csiNM1oKZCvGReQsAxWn9iBeMkSRk3HZfeAp2cY7Dax6SOeopeXK0cORj99pyNwinQFvF4YWS1HDal09n8ekAizyIH6vg5qS9ONT3TEDDrDG5ylpEIKXrP3jUbbWG8Z5zfloXkPLxGhyac1ukAHpkPUiwVW0dKmOuaTLNvFwNlqSzbAaNRKuicY+VqEv8ffoVQ3IcIUx7kGhmwK3fs5rz4XX395eWEDEtP+bSTiFCoKlK8rOLLw+68VkGAHed+C1dGcuHbxGq5WZmJYZV9rztItYRmgTnpsueRJZFGNpwIEjV5bN0fYYPTTlcbqRIZ1Q="/>
              <w:id w:val="-992101955"/>
              <w:placeholder>
                <w:docPart w:val="0889D7570394463E8CE073843CD2E851"/>
              </w:placeholder>
              <w15:color w:val="000000"/>
            </w:sdtPr>
            <w:sdtContent>
              <w:tc>
                <w:tcPr>
                  <w:tcW w:w="1361" w:type="dxa"/>
                  <w:tcMar>
                    <w:left w:w="0" w:type="dxa"/>
                  </w:tcMar>
                  <w:vAlign w:val="bottom"/>
                </w:tcPr>
                <w:p w14:paraId="67E9AE63" w14:textId="3BA7EACD" w:rsidR="001D0D00" w:rsidRPr="00374566" w:rsidRDefault="00B63173" w:rsidP="00485896">
                  <w:pPr>
                    <w:pStyle w:val="Fuzeile"/>
                    <w:rPr>
                      <w:lang w:val="en-GB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3E79CDB" wp14:editId="577943FD">
                        <wp:extent cx="758825" cy="238760"/>
                        <wp:effectExtent l="0" t="0" r="3175" b="8890"/>
                        <wp:docPr id="848514461" name="Bild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8825" cy="238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sdtContent>
          </w:sdt>
          <w:tc>
            <w:tcPr>
              <w:tcW w:w="7371" w:type="dxa"/>
            </w:tcPr>
            <w:p w14:paraId="0AD40C78" w14:textId="630CD36D" w:rsidR="001D0D00" w:rsidRPr="00690D19" w:rsidRDefault="00000000" w:rsidP="00F73998">
              <w:pPr>
                <w:pStyle w:val="Fuzeile"/>
                <w:spacing w:before="120"/>
              </w:pPr>
              <w:sdt>
                <w:sdtPr>
                  <w:tag w:val="officeatworkDocumentPart:U2FsdGVkX18Ol8/b5TdvgSLLSNjKobcRWQSH3IALLZFAVRh8RZPltw9u3EX+wqHkfwkA+SdrDnF++JXVDEjDI6poHI+XsSidg0YALO/qUEisTAzjXiOWbqgDEnhVkTP/lDB1rrRaXueyuivG93J8ujV76Jcs1HmslPe2es7HFs2TbnYVI2ImXvV5ImyWsh+kl56GUi7gET0rm/UOnOCwrvasMFuCaRjifN7e9sA7axa4OXdrrtaQKHvKjT7dJrNecFLE5K0oRlA+xkIS/O3hNhSnM9+J041bpaYOkuYnL2VRmeqqx7qTH8LRgdFSEIKHMmR1jdo0WmIDnZXVTdHyuDqXuIhqe04UT4HGPTGZLuK8CO33RFqKU1hgAJNhuTSIKS+2un/EH0NX/T8V5S8RrG9UasYW35QvHXCxY9x3JTP0iLe5VRUUh7PZIi1UyPjDqo8puzEw3HXARr3a9dRhfkb0nxXuYfDUx45H5uSJ4MeiqRXaSMGr+q1X/jBNFsOv/jQZMRg7G5SVxo+pgF4sHgc8RGtinub8gPqWBr7mf62eoshRkpJS+Bgs8OHoCNHFDEraCvNu9pSj8PMMJR0c17kVh2IrhRt4T84d+3k5YLf/rAF+lilr9vYr+kRKlm8sg7IlVWRB2Uw2/UsZ0JWUkPozrkP1ynRM5mM0z+kpfN6WW6HSM5tsJA33PxHL9AVCkpmSqXBbxuQQtKycNaF/L1LNm3Ys4vHq1HxwvFOPedi+zTbUwKH4sQnzEy1HC9c6hjnCHvzzURKTMUmvPuciRZUww2noUlMeqaxuaG/mGO0="/>
                  <w:id w:val="1524891313"/>
                  <w:placeholder>
                    <w:docPart w:val="24076B79D47641579A87BF69EAC14AEC"/>
                  </w:placeholder>
                </w:sdtPr>
                <w:sdtContent>
                  <w:r w:rsidR="004100D8">
                    <w:t xml:space="preserve">30. September 2026 </w:t>
                  </w:r>
                </w:sdtContent>
              </w:sdt>
              <w:r w:rsidR="001D0D00" w:rsidRPr="00690D19">
                <w:br/>
              </w:r>
              <w:r w:rsidR="001D0D00">
                <w:fldChar w:fldCharType="begin"/>
              </w:r>
              <w:r w:rsidR="001D0D00" w:rsidRPr="00690D19">
                <w:instrText xml:space="preserve"> FILENAME   \* MERGEFORMAT </w:instrText>
              </w:r>
              <w:r w:rsidR="001D0D00">
                <w:fldChar w:fldCharType="separate"/>
              </w:r>
              <w:r w:rsidR="004100D8">
                <w:rPr>
                  <w:noProof/>
                </w:rPr>
                <w:t>Online-Umfrage Bachgraben.docx</w:t>
              </w:r>
              <w:r w:rsidR="001D0D00">
                <w:fldChar w:fldCharType="end"/>
              </w:r>
              <w:r w:rsidR="001D0D00" w:rsidRPr="00690D19">
                <w:t xml:space="preserve"> </w:t>
              </w:r>
              <w:sdt>
                <w:sdtPr>
                  <w:tag w:val="officeatworkDocumentPart:U2FsdGVkX19hhCx/OHI+1sg3AKWnUrX6BrI1mPo9FbYNpBeyBrC4VUr9NhZ3TwJPQcvtEZ+avifIQAVJJgrZh53EVdvIA+LT9KVDxCfoCBhn/8G8hJk1AsnpUrVO1cRY6iqjkni5W6L4KRdZJS/VVbe/FCYRIYhUoY1pPz1XymEdRDh0bx0Vnxwa5sswj0aB+hWOKILSl6S6Xg25Y62nNpgRpP78B0r5ZYdAuYp47OMZyaYRT8AgV0GIsBbMfovIa8W3Lgv7GWoMTibq7K0K7qkkxmRdCJq2ZLY/j4i2GhHJkwz++YYLf2wov/dD0DgEdzj+jZlx6Rl0kkXvFNGH8QgJfGqumXV8F3G8llKrLyoSqHCcLYRWIs81ugfG7IkTodVFJhVhzO6dAzrAivnXkdKT0OYxWQ+QufLC0duQMEHFTG3cGOgZ1GWlgSYHbMrotN6MPQ4vW9R/gozN0/kMnUBbsUC9HV2NbRBN7lLbgPgOyes6sQlw38Ly5b/t6y6+t2VR0sP3i0J9ButoQudMukKF20fMTxEPVeC4uegNMV7KR23wpszXxEIim4h4Opd7v8mCbGlrkda2KUiTlx+Dg9r4tmtYOG+Kal93ppKcCs+m0W1gKT8qqczqkSfsvkAGAI8Q8LCgpn8IKS4jLKk3+LBlpryEFHrQiFTePQPf5sz+1q7pTxd8gBNpJoPzrqTl4EFaf2OJSdOT67LGSsffouRankKpzzoPSL8h8EOXqiWQ8QUTk+K40iWcqqJdmrukNT3c0u4GuMaP0vukd6Q/Wwb4N0yC3NnIlCD4sga0dUyad2HhjCkG3Rb3aZAN+ABjysb5eEZXgW+jpRvAtux7wA=="/>
                  <w:id w:val="-2130929704"/>
                  <w:placeholder>
                    <w:docPart w:val="3C0A9D636D654B369486D5E6E97D5241"/>
                  </w:placeholder>
                  <w:showingPlcHdr/>
                </w:sdtPr>
                <w:sdtContent>
                  <w:r w:rsidR="00B63173" w:rsidRPr="00690D19">
                    <w:rPr>
                      <w:rStyle w:val="Platzhaltertext"/>
                      <w:lang w:eastAsia="en-US"/>
                    </w:rPr>
                    <w:t>​</w:t>
                  </w:r>
                </w:sdtContent>
              </w:sdt>
            </w:p>
          </w:tc>
          <w:tc>
            <w:tcPr>
              <w:tcW w:w="1416" w:type="dxa"/>
            </w:tcPr>
            <w:p w14:paraId="03EF1EC8" w14:textId="0F86799F" w:rsidR="001D0D00" w:rsidRPr="0086454E" w:rsidRDefault="00000000" w:rsidP="0051078E">
              <w:pPr>
                <w:pStyle w:val="footerstandard"/>
                <w:spacing w:before="280"/>
                <w:rPr>
                  <w:lang w:val="en-GB"/>
                </w:rPr>
              </w:pPr>
              <w:sdt>
                <w:sdtPr>
                  <w:tag w:val="officeatworkDocumentPart:U2FsdGVkX1/ZxlyTSjKkctKGzFmRJv4F2z3SooN1tGb3Heno8B1WDV55lTJatdUo9Sds/ea9EqhUmheq5NVy0j4R5XkiOjEJE+udk0i5gx+do8rRfZgVE44sb76o2eZhu/lRR0v+OJBi+4CjyaLOACe6RlUmIMjudbkrHATbK+BX8kT5hQ0Xx2y6/gspgstCo0YR1erU/0Je4RpqYTcEp0I3D7yKP6wWzJy6yliPbBtmxd2gs8VcKbaw08DpagqUrQlv7+guA1fk0Kp5i8a9GPBSzBwR6p1TH4jBtDUT0O0nux3nlVZY2E8csWrkQkUkK7Haa6UIQiR2K8eZVMoyLji2EOkOf0pcpUtJL+pVg3CVmu+xU0oXXXXsXOAfN5Xm9zIikm+3juDT8fZG+6stuMBnsezp/n1QtYwKrOmVicCueuKPVj6iDBRsHAWi1xphW6zSNIeoFe48SNJih6dWc99mwJUhyAIJFkYBMgxcCT6aPmLxM0E/3dn3iMhAUGtBgX1SrdN/wLpjw9tDx4g7bkp6h2iOtGIx2wmtwV9NrrrucrbvqwOF+jFkp2P83AjMKh3Vtudrs5r5nK9HnoMOUwIVuXLo8jDRppHniwEeVK52dgZOQNbq4apXJ2bgoI2CcuLzKG6vFNdV2Yl6MNLe1CnK/A9RT3DRvhclerpNqb0="/>
                  <w:id w:val="-218359744"/>
                  <w:placeholder>
                    <w:docPart w:val="F1EDE1C51EAA42229A13BB62D4FA5902"/>
                  </w:placeholder>
                  <w15:color w:val="000000"/>
                </w:sdtPr>
                <w:sdtContent>
                  <w:r w:rsidR="00B63173">
                    <w:t>Seite</w:t>
                  </w:r>
                </w:sdtContent>
              </w:sdt>
              <w:r w:rsidR="001D0D00" w:rsidRPr="00A518A2">
                <w:rPr>
                  <w:lang w:val="en-GB"/>
                </w:rPr>
                <w:t xml:space="preserve"> </w:t>
              </w:r>
              <w:r w:rsidR="001D0D00">
                <w:fldChar w:fldCharType="begin"/>
              </w:r>
              <w:r w:rsidR="001D0D00" w:rsidRPr="00A518A2">
                <w:rPr>
                  <w:lang w:val="en-GB"/>
                </w:rPr>
                <w:instrText xml:space="preserve"> PAGE  \* Arabic  \* MERGEFORMAT </w:instrText>
              </w:r>
              <w:r w:rsidR="001D0D00">
                <w:fldChar w:fldCharType="separate"/>
              </w:r>
              <w:r w:rsidR="001D0D00" w:rsidRPr="00A518A2">
                <w:rPr>
                  <w:noProof/>
                  <w:lang w:val="en-GB"/>
                </w:rPr>
                <w:t>1</w:t>
              </w:r>
              <w:r w:rsidR="001D0D00">
                <w:fldChar w:fldCharType="end"/>
              </w:r>
            </w:p>
          </w:tc>
        </w:tr>
      </w:tbl>
      <w:p w14:paraId="6866C10F" w14:textId="4E755140" w:rsidR="002B377D" w:rsidRPr="0086454E" w:rsidRDefault="00000000" w:rsidP="00630F91">
        <w:pPr>
          <w:pStyle w:val="1pt"/>
          <w:rPr>
            <w:lang w:val="en-GB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2709" w14:textId="77777777" w:rsidR="008D68E0" w:rsidRPr="00FD5F08" w:rsidRDefault="008D68E0">
      <w:r w:rsidRPr="00FD5F08">
        <w:separator/>
      </w:r>
    </w:p>
  </w:footnote>
  <w:footnote w:type="continuationSeparator" w:id="0">
    <w:p w14:paraId="6E579EEC" w14:textId="77777777" w:rsidR="008D68E0" w:rsidRPr="00FD5F08" w:rsidRDefault="008D68E0">
      <w:r w:rsidRPr="00FD5F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1551" w14:textId="77777777" w:rsidR="00667C40" w:rsidRPr="00FD5F08" w:rsidRDefault="00667C4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Header Block P1"/>
      <w:tag w:val="officeatworkDocumentPart:U2FsdGVkX1+tUwlo6yIKVMK14WEiGc7pXD0JRnRt5v+UUqxesk6VdptaIQlCJD+0C4ydDxD0qIGQB4X0BpbLw2Mzge/E/9tS4TZi7X8WFDZAWQrZ1b2Wbr3Z2Yqj8uPlSjwEg8P+79VoQ+1tebdweRuS69LfKeXH9QMinS/B5fnzyAZpg9f7LsllBeakEIIExRgbKgI9ieVqoS5OcF6HKPtNOlXpbUA+67+IdyXKJsupf6371iqWSP/S6AeyNeh8JduivNZyWfTAwV8d/1R7ZVQmnG5fhT3rUWve5bN/tFtYJct8Qjl3Rfhjc83hqFgOrc7oNgAXV1mUgeTDgB1oUdI7FPFip0KT60rp08ZND71P1OBphZ1oScywbh1BxVLkPnrJRE74Ff8ImVpEE4LgTqyPsKkcChxp9+SYt20v86QzqawSciJg2EkVHXHeFIDwmjAVGxp/qdCCL6JfCnsWS/t4pvmsUIYqGDeUWq/74I04gqOKvCvJH2a/Ltg/FXOrMYSnJJR9qmLsdtnFRCw5YALT8KMvi5hmGFNtNDamV4KbBJellvZTs5RBs3tKOFgvV1iDuixUVTsVuYF82BfeVxNNKsmAQUU9ihcxkIsKK71CBj9zMfj8yrx/jkeOfMsvBQ2ZrBfzPkC+HqH2sPRCXVrkg0IIZnaVABEcwumV0hmQ+8/+7fZmYRGO19HMuk4DbNITe+NV531FyIF/YKm1oV/T4RJv3hB+ZlpujUAw1TT28aKS0lQQDn8vKwlIFfjL"/>
      <w:id w:val="-1434506062"/>
      <w:placeholder>
        <w:docPart w:val="DefaultPlaceholder_-1854013440"/>
      </w:placeholder>
      <w15:appearance w15:val="hidden"/>
    </w:sdtPr>
    <w:sdtContent>
      <w:sdt>
        <w:sdtPr>
          <w:tag w:val="officeatworkDocumentPart:U2FsdGVkX1//vp+RQjPmTAojyvZ5cVfUz5DdAGNAC+Vj/NlMRTfGNFD8EPWYnUU4ByBQxzUV+PZAdP5RC2z8L0kf8vyea1OOa1Pkzcn2NBsMaIoLk6gLCVk09jNqm/F+KDaqc0HqieCgDu17wcI4cro1S6Bwi3JMmXs7YZGk9GySpWkWj76CPulCWYPG8M+LBwAJ549NOCLKghPNRbFy71vYC3yjH3lvKXlKHCKq/lxLAXLRZq6ITHjwryX0/JK1H7DkvnDOXxhRQqll3vSs/lXzzMpF6NLJmQKqnA9UQWfxahRBTJpJMt9hPZRcfHJDrKm0O5s75XFZbF3lKPKk7vsSfnyaykS3lLbCeJ0iET8EauMvwRM2HA+opqw9wwAF9aw5oJoFiFiNTevMquPyP4BRqUd0zLVbLhS9pJlz1dKlaRF83IZr2NJv20s8TiWz4CsBXUL0xJtMGICkFD6NPeccQr+CL0sPVam21RAPhRn3wgBE6wx+rNVATErIai14BiTvRiC9dU4jr5uNmmc9XwXw4/kqbgCZyp7/1ZOeS6GN/3lNk17nWMc1TjheOyUjDB41RoHSKjAfghd3kdU8qfT9uQ9Bjus2/fK964FxVfu8/8mN2wAFWq1Y6XHrL3QFucgQau1yhp8f4iA6Sc+0MFV/4oPM7JDKNCLr/oQnFYPCV3Mdb6KPEi3A+s2p7n8RCb76gjRCYZ5C3ozTQPuxmFESuZFf1bil2pe8k6RV6RAUCXvMKCudFTKWYoEmAh3G7f1YSkFJPwEUAf2Qs8YgthNE7IRaE33m9v9f6lyD7T6R8CIQoxEyDsobLvlkAaabg1obvSBW9I/XqUBVy4uJ51of9d5tWiT29b0aDZ5Q755sdE0wn/VCaRTth41PneLZo16ErZy2IKlrBbNLzjBHOcrKkfoQfrt/6VfG9/bBOxl/7TKacNxS+P3183Zwz9qSEFeY2qniy+kYN6g9SWWH9+eRVwSlYMCHkPl5vvLquvUvvF1yJiR1pZ9w5eBt7v94XlnJQXykUM1k96DxrHFFgP+YH4NkIXUdwpclRozZlaDqsb1TQK+Jkg3Xe3eBvEWyPafmy4XYVCAE8VJ7G1GaGqAFW6/GiFZmCIFn+v7adaXwsI9wJpViphJHkQd6Sj+Q99bgPMoUCDdTMyebb+BXFlTn/vNK4BnEzT/DAyjwM4ZeVTn+VUXKQw8BnrS/cXiSUIiZtnJqkhU367RyBE9HvBsgoPwvipMYDPrnEv6PSx/hfRCIkuoqZ87kE8bm034A3MFAh9ky9Itc9rCnD0/xumIA09sITyGAzuEI5Z3plYjKfT6PmU/2+GrKphIW2l6V4uioiJEhccugceGSJnyqS4awlIqTLXAB3Kzwkhz5NPD8iLO6QAWxXp/dz87qR3jEZkdX/dWY3ph/kQ3NXd0wRSmg1uypGRz06DK8zhqOOTKcoQupBQFKQHzIyhIxQtYop/9M4jt3ALTBTeZRbO8u4vCJSYaYFI0BdXWPSzZqSRn/nREs+bQaIfxrGUHmT62Uqo3V+QL+dfKK+ETfs6RGw6MUcDjJHT2+3dnv3kkgmAAgFodCpNzP6AO6muRXdBV/Zo/cKE4x/VqE2MY4PUemcBgDBpayFS5VyAL7kfKnmlLxfBZUQbPRBc5CGCGw8pP2IaDZEppHHtA5OqvSg/iK0U02oacZOO5O5Vi9gGifHqrx1St92FMsG1+gMCQiduv9Ky40DQeXJ4SWwnKBMTgv6cqE5hWnFiZb6Q0ghpmRYnjQl+zcNEuMWFJqEf/wh6cafvuJ0vlsRk4oFjv1Wzn48AINs5lPaFfTOCzUAfloxgMoMYxzkN5IVzO0LkuS158MoVRt5P7avjrNjWI7M52OMDURkWMA7PtxLMlkRm281MJ4H0tWW4TL2co7n34Fq1NatJWPDyvUemex6TV0f3pgZIJdcD57NP3PGgpFUMUAd1c2ppslKdVNUX2JLTtSAzUEAVsf/8RaqbA22hpmVA7gjJDtAMHIEF4SPvsi7wKwcafSXSyr4RES+V7R/4HNlyf3NbMxobHbi+kBF4YOIkzU0/KR8BoARYXvTCqLTPBdaRE="/>
          <w:id w:val="376822863"/>
          <w:placeholder>
            <w:docPart w:val="05E64531951E47C19694690BD933B72F"/>
          </w:placeholder>
          <w15:color w:val="000000"/>
        </w:sdtPr>
        <w:sdtContent>
          <w:p w14:paraId="19E2B838" w14:textId="112AF95B" w:rsidR="00705253" w:rsidRPr="00FD5F08" w:rsidRDefault="00B63173" w:rsidP="00973843">
            <w:pPr>
              <w:pStyle w:val="Kopfzeile"/>
              <w:ind w:left="-1361"/>
            </w:pPr>
            <w:r>
              <w:rPr>
                <w:noProof/>
              </w:rPr>
              <w:drawing>
                <wp:inline distT="0" distB="0" distL="0" distR="0" wp14:anchorId="38ACE4F0" wp14:editId="5BD78C99">
                  <wp:extent cx="1259205" cy="397510"/>
                  <wp:effectExtent l="0" t="0" r="0" b="2540"/>
                  <wp:docPr id="1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sdtContent>
      </w:sdt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2C75" w14:textId="77777777" w:rsidR="00667C40" w:rsidRPr="00FD5F08" w:rsidRDefault="00667C40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Header Block P2 Bericht"/>
      <w:tag w:val="officeatworkDocumentPart:U2FsdGVkX18swWH3lbtLcIHgzSGe6SMu9+Dg/D1TE1gvBNCGs34yIZcWSDvdLThVy9LbBZXuGgHra6TMk9h22ksdpjBUIe5re2MZotNSyN6WF5fn0jISJTvMKNPYDMq4PnGqDBrbcYRYs+KBi8QZVcwiO++KHZVLGmlV/XW86MfCSPwGvBaz8b/542vDkoPfYl11eOFPrgzqkyPfe3scA/+RJLTBo4F0TNe4Gh9HsyO6I7X7CjI7WEtppVYOcZeJW8Aw5We+8eFRXbxbvGe7CMCE+E5LsfhNT8C4I6+LBnSLZX0nbqjVm5RGByNjLhdeMWqpv21m+447ItN9NbC1fvPqz5wxJmVdOCzMGpgKwNapQwQhLMnmpIHWSjcII+eq/mwjbuLMpePDVSWC6Mg06y1dDMfIUdrYgPmU9hJ0wq0B6AgPY2LuibQAh951z/SpOWAX16PyGw72Asy2HuQ4e2z4tBPgMpf0EQxwypUo20KB8Y0E78elQAx0//t3KotsJe3h+xzq3P2At83ElwRYTpPndYAw2b1JhZXOX0JpeXO3xnQdr5vbZZQ308PoDHltgz7fSpEQ42agOSUQZjTc2aaiRqMI9rXH+kGBQjwPXIETt8BY6aPMt+0u6V8b1TQoOAdGC7eIVwVqWAj5N2h9Dz9bBXsvBJHxNFzjtkcf7oBTv0sQ81BNyegLmBA822xD1e2VprC8maiF00qfhJG3lgVMHz8txJKRiDv02yOjgZLoFtdzK15FS+csAl6g29d4LN4JL0R9LxQ+/Q/7q7WeZg=="/>
      <w:id w:val="-1156219652"/>
      <w:placeholder>
        <w:docPart w:val="DefaultPlaceholder_-1854013440"/>
      </w:placeholder>
      <w15:appearance w15:val="hidden"/>
    </w:sdtPr>
    <w:sdtContent>
      <w:sdt>
        <w:sdtPr>
          <w:tag w:val="officeatworkDocumentPart:U2FsdGVkX18pJyvSPEJu6FunHudWBw+j35XijIPR1ndIbiQ3v6AglEPOLbPKuaHx4QhBRWZ7Ea/cneY7+NfA9Q9QYgb6E+hF67sTVCweThfwyl0IjQqW6pL3xWBjlaGaETK35BPx6de0sN08FsfFNadvFPYeAkRv34TG2EhIMz4AWlVt2RyAVI1Mmi4yDbf4DxnQJTbKPLMiJ/KJzIsbcGCJ9WAlA7871qeLcCtX3uF5XJN8Jh+t1oCdM3lOzhxFW8bKFGU1Wxqvg9i4/M8FyKkSaSl7luJWNchONCkHraQwvi9WIQwf2UdWQPhGDc3xKXqh72DOgfuL5zh4xmEszfzJGmjma3Y3KhE8iBawV6lxIAxTYkjJ2vUluwkvhQeyI/7HebAuKAV2RDyh+QrC9KK6BUT2xy6YSYTB+0h+KseQCZFU6oOm1bg7vCil9vw+7VZmNVGcV3DdLeUFZVhjtol8UtXmvEDUOWC4I1AtDKbKLOx9IVtdwarzZG6cXnmlGrIuXO0IY1+2ft15j4NdMaTTAK3YhZ1zTc84IELNQ95JliIylNPtz2lUrwtWGXK5"/>
          <w:id w:val="-1360276098"/>
          <w:placeholder>
            <w:docPart w:val="B94C7FE878954EF981A28B3AF13CAAEB"/>
          </w:placeholder>
        </w:sdtPr>
        <w:sdtContent>
          <w:p w14:paraId="0C75AFCF" w14:textId="430EE6C3" w:rsidR="001D0D00" w:rsidRPr="00B63173" w:rsidRDefault="00B62DDD" w:rsidP="00A25665">
            <w:pPr>
              <w:pStyle w:val="Kopfzeile"/>
            </w:pPr>
            <w:r>
              <w:t>Mobilitätsumfrage bei Unternehmen im Gebiet Bachgraben</w:t>
            </w:r>
          </w:p>
        </w:sdtContent>
      </w:sdt>
      <w:p w14:paraId="55D028B9" w14:textId="19E649BB" w:rsidR="00AE6C6B" w:rsidRPr="00A25665" w:rsidRDefault="00000000" w:rsidP="00A25665">
        <w:pPr>
          <w:pStyle w:val="Kopfzeile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16F5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F036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6E859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05C2B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E0030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68D3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4634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9E39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4894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D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4778"/>
    <w:multiLevelType w:val="multilevel"/>
    <w:tmpl w:val="DF44D442"/>
    <w:lvl w:ilvl="0">
      <w:start w:val="1"/>
      <w:numFmt w:val="decimal"/>
      <w:pStyle w:val="berschrift1"/>
      <w:lvlText w:val="%1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berschrift6"/>
      <w:suff w:val="space"/>
      <w:lvlText w:val="%1.%2.%3.%4.%5.%6.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</w:abstractNum>
  <w:abstractNum w:abstractNumId="11" w15:restartNumberingAfterBreak="0">
    <w:nsid w:val="02A77C79"/>
    <w:multiLevelType w:val="multilevel"/>
    <w:tmpl w:val="B1C8F846"/>
    <w:lvl w:ilvl="0">
      <w:start w:val="1"/>
      <w:numFmt w:val="decimal"/>
      <w:pStyle w:val="AuflistungTab2numerisch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0" w:hanging="180"/>
      </w:pPr>
      <w:rPr>
        <w:rFonts w:hint="default"/>
      </w:rPr>
    </w:lvl>
  </w:abstractNum>
  <w:abstractNum w:abstractNumId="12" w15:restartNumberingAfterBreak="0">
    <w:nsid w:val="02E10FBE"/>
    <w:multiLevelType w:val="hybridMultilevel"/>
    <w:tmpl w:val="69D0B78E"/>
    <w:lvl w:ilvl="0" w:tplc="111A8C82">
      <w:start w:val="1"/>
      <w:numFmt w:val="bullet"/>
      <w:lvlText w:val="–"/>
      <w:lvlJc w:val="left"/>
      <w:pPr>
        <w:ind w:left="720" w:hanging="360"/>
      </w:pPr>
      <w:rPr>
        <w:rFonts w:ascii="Verdana" w:hAnsi="Verdan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E958AF"/>
    <w:multiLevelType w:val="hybridMultilevel"/>
    <w:tmpl w:val="B16AC38C"/>
    <w:lvl w:ilvl="0" w:tplc="03007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2A767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E0D1114"/>
    <w:multiLevelType w:val="hybridMultilevel"/>
    <w:tmpl w:val="A2B225D6"/>
    <w:lvl w:ilvl="0" w:tplc="30BE3682">
      <w:start w:val="1"/>
      <w:numFmt w:val="decimal"/>
      <w:pStyle w:val="Num1Tabelle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7352E"/>
    <w:multiLevelType w:val="multilevel"/>
    <w:tmpl w:val="F424A25C"/>
    <w:lvl w:ilvl="0">
      <w:start w:val="1"/>
      <w:numFmt w:val="bullet"/>
      <w:pStyle w:val="Tab1Tabelle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68"/>
        </w:tabs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552"/>
        </w:tabs>
        <w:ind w:left="2552" w:hanging="284"/>
      </w:pPr>
      <w:rPr>
        <w:rFonts w:ascii="Wingdings" w:hAnsi="Wingdings" w:hint="default"/>
      </w:rPr>
    </w:lvl>
  </w:abstractNum>
  <w:abstractNum w:abstractNumId="17" w15:restartNumberingAfterBreak="0">
    <w:nsid w:val="25D7700A"/>
    <w:multiLevelType w:val="multilevel"/>
    <w:tmpl w:val="D1FC3B74"/>
    <w:lvl w:ilvl="0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decimal"/>
      <w:lvlText w:val="%5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decimal"/>
      <w:lvlText w:val="%6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18" w15:restartNumberingAfterBreak="0">
    <w:nsid w:val="365D40EF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6C603F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CDB6CD0"/>
    <w:multiLevelType w:val="multilevel"/>
    <w:tmpl w:val="0DDC3340"/>
    <w:name w:val="2007071614014442322377"/>
    <w:lvl w:ilvl="0">
      <w:start w:val="1"/>
      <w:numFmt w:val="upperLetter"/>
      <w:lvlText w:val="%1"/>
      <w:lvlJc w:val="left"/>
      <w:pPr>
        <w:tabs>
          <w:tab w:val="num" w:pos="284"/>
        </w:tabs>
        <w:ind w:left="284" w:hanging="284"/>
      </w:pPr>
      <w:rPr>
        <w:rFonts w:eastAsia="SimSun"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567"/>
        </w:tabs>
        <w:ind w:left="567" w:hanging="283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21" w15:restartNumberingAfterBreak="0">
    <w:nsid w:val="4E5B472C"/>
    <w:multiLevelType w:val="hybridMultilevel"/>
    <w:tmpl w:val="2F9A9608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677468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51381D6A"/>
    <w:multiLevelType w:val="multilevel"/>
    <w:tmpl w:val="0D221382"/>
    <w:lvl w:ilvl="0">
      <w:start w:val="1"/>
      <w:numFmt w:val="bullet"/>
      <w:pStyle w:val="AuflistungTab2"/>
      <w:lvlText w:val="–"/>
      <w:lvlJc w:val="left"/>
      <w:pPr>
        <w:tabs>
          <w:tab w:val="num" w:pos="680"/>
        </w:tabs>
        <w:ind w:left="680" w:hanging="34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1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1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1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1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E400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8751FE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B766F52"/>
    <w:multiLevelType w:val="multilevel"/>
    <w:tmpl w:val="E2BA7AEE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CE14EFA"/>
    <w:multiLevelType w:val="multilevel"/>
    <w:tmpl w:val="CC80008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8" w15:restartNumberingAfterBreak="0">
    <w:nsid w:val="6D6D3E7A"/>
    <w:multiLevelType w:val="multilevel"/>
    <w:tmpl w:val="D9727E6C"/>
    <w:lvl w:ilvl="0">
      <w:start w:val="1"/>
      <w:numFmt w:val="bullet"/>
      <w:pStyle w:val="bodyenclosure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0" w:hanging="180"/>
      </w:pPr>
      <w:rPr>
        <w:rFonts w:hint="default"/>
      </w:rPr>
    </w:lvl>
  </w:abstractNum>
  <w:abstractNum w:abstractNumId="29" w15:restartNumberingAfterBreak="0">
    <w:nsid w:val="71726800"/>
    <w:multiLevelType w:val="multilevel"/>
    <w:tmpl w:val="768C54C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4663600"/>
    <w:multiLevelType w:val="hybridMultilevel"/>
    <w:tmpl w:val="CAA4AA70"/>
    <w:lvl w:ilvl="0" w:tplc="D5C0DFA0">
      <w:start w:val="1"/>
      <w:numFmt w:val="bullet"/>
      <w:pStyle w:val="AuflistungTab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E45C9"/>
    <w:multiLevelType w:val="hybridMultilevel"/>
    <w:tmpl w:val="1742A820"/>
    <w:lvl w:ilvl="0" w:tplc="47305534">
      <w:start w:val="1"/>
      <w:numFmt w:val="decimal"/>
      <w:pStyle w:val="AuflistungTab1numerisch"/>
      <w:lvlText w:val="%1."/>
      <w:lvlJc w:val="left"/>
      <w:pPr>
        <w:ind w:left="502" w:hanging="360"/>
      </w:pPr>
      <w:rPr>
        <w:b w:val="0"/>
        <w:bCs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DC1B1C"/>
    <w:multiLevelType w:val="multilevel"/>
    <w:tmpl w:val="EE5A9B94"/>
    <w:lvl w:ilvl="0">
      <w:start w:val="1"/>
      <w:numFmt w:val="bullet"/>
      <w:lvlText w:val=""/>
      <w:lvlJc w:val="left"/>
      <w:pPr>
        <w:tabs>
          <w:tab w:val="num" w:pos="284"/>
        </w:tabs>
        <w:ind w:left="284" w:hanging="284"/>
      </w:pPr>
      <w:rPr>
        <w:rFonts w:ascii="ZapfDingbats" w:hAnsi="ZapfDingbats" w:hint="default"/>
        <w:sz w:val="22"/>
      </w:rPr>
    </w:lvl>
    <w:lvl w:ilvl="1">
      <w:start w:val="1"/>
      <w:numFmt w:val="bullet"/>
      <w:lvlText w:val=""/>
      <w:lvlJc w:val="left"/>
      <w:pPr>
        <w:tabs>
          <w:tab w:val="num" w:pos="567"/>
        </w:tabs>
        <w:ind w:left="567" w:hanging="283"/>
      </w:pPr>
      <w:rPr>
        <w:rFonts w:ascii="ZapfDingbats" w:hAnsi="ZapfDingbats" w:hint="default"/>
      </w:rPr>
    </w:lvl>
    <w:lvl w:ilvl="2">
      <w:start w:val="1"/>
      <w:numFmt w:val="bullet"/>
      <w:lvlText w:val=""/>
      <w:lvlJc w:val="left"/>
      <w:pPr>
        <w:tabs>
          <w:tab w:val="num" w:pos="851"/>
        </w:tabs>
        <w:ind w:left="851" w:hanging="284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1134"/>
        </w:tabs>
        <w:ind w:left="1134" w:hanging="283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1418"/>
        </w:tabs>
        <w:ind w:left="1418" w:hanging="284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1701"/>
        </w:tabs>
        <w:ind w:left="1701" w:hanging="283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1985"/>
        </w:tabs>
        <w:ind w:left="1985" w:hanging="284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2268"/>
        </w:tabs>
        <w:ind w:left="2268" w:hanging="283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2552"/>
        </w:tabs>
        <w:ind w:left="2552" w:hanging="284"/>
      </w:pPr>
      <w:rPr>
        <w:rFonts w:ascii="ZapfDingbats" w:hAnsi="ZapfDingbats" w:hint="default"/>
      </w:rPr>
    </w:lvl>
  </w:abstractNum>
  <w:abstractNum w:abstractNumId="33" w15:restartNumberingAfterBreak="0">
    <w:nsid w:val="7E8E5A57"/>
    <w:multiLevelType w:val="multilevel"/>
    <w:tmpl w:val="768C54C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F326723"/>
    <w:multiLevelType w:val="multilevel"/>
    <w:tmpl w:val="49EEC4F8"/>
    <w:lvl w:ilvl="0">
      <w:start w:val="1"/>
      <w:numFmt w:val="bullet"/>
      <w:lvlText w:val="-"/>
      <w:lvlJc w:val="left"/>
      <w:pPr>
        <w:tabs>
          <w:tab w:val="num" w:pos="0"/>
        </w:tabs>
        <w:ind w:left="284" w:hanging="284"/>
      </w:pPr>
      <w:rPr>
        <w:rFonts w:ascii="Arial" w:hAnsi="Arial" w:hint="default"/>
      </w:rPr>
    </w:lvl>
    <w:lvl w:ilvl="1">
      <w:start w:val="1"/>
      <w:numFmt w:val="bullet"/>
      <w:lvlRestart w:val="0"/>
      <w:lvlText w:val="-"/>
      <w:lvlJc w:val="left"/>
      <w:pPr>
        <w:tabs>
          <w:tab w:val="num" w:pos="567"/>
        </w:tabs>
        <w:ind w:left="567" w:hanging="283"/>
      </w:pPr>
      <w:rPr>
        <w:rFonts w:ascii="Arial" w:hAnsi="Arial" w:hint="default"/>
      </w:rPr>
    </w:lvl>
    <w:lvl w:ilvl="2">
      <w:start w:val="1"/>
      <w:numFmt w:val="bullet"/>
      <w:lvlRestart w:val="0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hint="default"/>
      </w:rPr>
    </w:lvl>
    <w:lvl w:ilvl="3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283"/>
      </w:pPr>
      <w:rPr>
        <w:rFonts w:ascii="Arial" w:hAnsi="Arial" w:hint="default"/>
      </w:rPr>
    </w:lvl>
    <w:lvl w:ilvl="4">
      <w:start w:val="1"/>
      <w:numFmt w:val="bullet"/>
      <w:lvlRestart w:val="0"/>
      <w:lvlText w:val="-"/>
      <w:lvlJc w:val="left"/>
      <w:pPr>
        <w:tabs>
          <w:tab w:val="num" w:pos="1418"/>
        </w:tabs>
        <w:ind w:left="1418" w:hanging="284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2268" w:hanging="283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2552"/>
        </w:tabs>
        <w:ind w:left="2552" w:hanging="284"/>
      </w:pPr>
      <w:rPr>
        <w:rFonts w:ascii="Arial" w:hAnsi="Arial" w:hint="default"/>
      </w:rPr>
    </w:lvl>
  </w:abstractNum>
  <w:num w:numId="1" w16cid:durableId="539321134">
    <w:abstractNumId w:val="9"/>
  </w:num>
  <w:num w:numId="2" w16cid:durableId="1805846800">
    <w:abstractNumId w:val="7"/>
  </w:num>
  <w:num w:numId="3" w16cid:durableId="1466117817">
    <w:abstractNumId w:val="6"/>
  </w:num>
  <w:num w:numId="4" w16cid:durableId="1371615882">
    <w:abstractNumId w:val="5"/>
  </w:num>
  <w:num w:numId="5" w16cid:durableId="829712404">
    <w:abstractNumId w:val="4"/>
  </w:num>
  <w:num w:numId="6" w16cid:durableId="563685043">
    <w:abstractNumId w:val="8"/>
  </w:num>
  <w:num w:numId="7" w16cid:durableId="246574048">
    <w:abstractNumId w:val="3"/>
  </w:num>
  <w:num w:numId="8" w16cid:durableId="410322036">
    <w:abstractNumId w:val="2"/>
  </w:num>
  <w:num w:numId="9" w16cid:durableId="1676229146">
    <w:abstractNumId w:val="1"/>
  </w:num>
  <w:num w:numId="10" w16cid:durableId="1302927997">
    <w:abstractNumId w:val="0"/>
  </w:num>
  <w:num w:numId="11" w16cid:durableId="1808429072">
    <w:abstractNumId w:val="10"/>
  </w:num>
  <w:num w:numId="12" w16cid:durableId="1001003380">
    <w:abstractNumId w:val="27"/>
  </w:num>
  <w:num w:numId="13" w16cid:durableId="1670019481">
    <w:abstractNumId w:val="17"/>
  </w:num>
  <w:num w:numId="14" w16cid:durableId="675617964">
    <w:abstractNumId w:val="34"/>
  </w:num>
  <w:num w:numId="15" w16cid:durableId="1778331931">
    <w:abstractNumId w:val="32"/>
  </w:num>
  <w:num w:numId="16" w16cid:durableId="1686321729">
    <w:abstractNumId w:val="20"/>
  </w:num>
  <w:num w:numId="17" w16cid:durableId="1380208251">
    <w:abstractNumId w:val="25"/>
  </w:num>
  <w:num w:numId="18" w16cid:durableId="1641349207">
    <w:abstractNumId w:val="14"/>
  </w:num>
  <w:num w:numId="19" w16cid:durableId="1109424316">
    <w:abstractNumId w:val="24"/>
  </w:num>
  <w:num w:numId="20" w16cid:durableId="560217059">
    <w:abstractNumId w:val="22"/>
  </w:num>
  <w:num w:numId="21" w16cid:durableId="1750226452">
    <w:abstractNumId w:val="18"/>
  </w:num>
  <w:num w:numId="22" w16cid:durableId="346100298">
    <w:abstractNumId w:val="19"/>
  </w:num>
  <w:num w:numId="23" w16cid:durableId="129764419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8899349">
    <w:abstractNumId w:val="13"/>
  </w:num>
  <w:num w:numId="25" w16cid:durableId="1998534418">
    <w:abstractNumId w:val="16"/>
  </w:num>
  <w:num w:numId="26" w16cid:durableId="1639336206">
    <w:abstractNumId w:val="12"/>
  </w:num>
  <w:num w:numId="27" w16cid:durableId="1066299595">
    <w:abstractNumId w:val="23"/>
  </w:num>
  <w:num w:numId="28" w16cid:durableId="598416672">
    <w:abstractNumId w:val="29"/>
  </w:num>
  <w:num w:numId="29" w16cid:durableId="258178756">
    <w:abstractNumId w:val="11"/>
  </w:num>
  <w:num w:numId="30" w16cid:durableId="679771604">
    <w:abstractNumId w:val="28"/>
  </w:num>
  <w:num w:numId="31" w16cid:durableId="1961719547">
    <w:abstractNumId w:val="28"/>
    <w:lvlOverride w:ilvl="0">
      <w:lvl w:ilvl="0">
        <w:start w:val="1"/>
        <w:numFmt w:val="bullet"/>
        <w:pStyle w:val="bodyenclosure"/>
        <w:lvlText w:val=""/>
        <w:lvlJc w:val="left"/>
        <w:pPr>
          <w:tabs>
            <w:tab w:val="num" w:pos="227"/>
          </w:tabs>
          <w:ind w:left="284" w:hanging="284"/>
        </w:pPr>
        <w:rPr>
          <w:rFonts w:ascii="Symbol" w:hAnsi="Symbol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1"/>
          </w:tabs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1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1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1"/>
          </w:tabs>
          <w:ind w:left="6480" w:hanging="180"/>
        </w:pPr>
        <w:rPr>
          <w:rFonts w:hint="default"/>
        </w:rPr>
      </w:lvl>
    </w:lvlOverride>
  </w:num>
  <w:num w:numId="32" w16cid:durableId="177695697">
    <w:abstractNumId w:val="28"/>
    <w:lvlOverride w:ilvl="0">
      <w:lvl w:ilvl="0">
        <w:start w:val="1"/>
        <w:numFmt w:val="bullet"/>
        <w:pStyle w:val="bodyenclosure"/>
        <w:lvlText w:val=""/>
        <w:lvlJc w:val="left"/>
        <w:pPr>
          <w:tabs>
            <w:tab w:val="num" w:pos="340"/>
          </w:tabs>
          <w:ind w:left="340" w:hanging="340"/>
        </w:pPr>
        <w:rPr>
          <w:rFonts w:ascii="Symbol" w:hAnsi="Symbol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1"/>
          </w:tabs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1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1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1"/>
          </w:tabs>
          <w:ind w:left="6480" w:hanging="180"/>
        </w:pPr>
        <w:rPr>
          <w:rFonts w:hint="default"/>
        </w:rPr>
      </w:lvl>
    </w:lvlOverride>
  </w:num>
  <w:num w:numId="33" w16cid:durableId="533349404">
    <w:abstractNumId w:val="30"/>
  </w:num>
  <w:num w:numId="34" w16cid:durableId="973676071">
    <w:abstractNumId w:val="31"/>
  </w:num>
  <w:num w:numId="35" w16cid:durableId="2121601706">
    <w:abstractNumId w:val="23"/>
  </w:num>
  <w:num w:numId="36" w16cid:durableId="1301305943">
    <w:abstractNumId w:val="11"/>
  </w:num>
  <w:num w:numId="37" w16cid:durableId="413089078">
    <w:abstractNumId w:val="15"/>
  </w:num>
  <w:num w:numId="38" w16cid:durableId="837619537">
    <w:abstractNumId w:val="16"/>
  </w:num>
  <w:num w:numId="39" w16cid:durableId="273481813">
    <w:abstractNumId w:val="33"/>
  </w:num>
  <w:num w:numId="40" w16cid:durableId="574514565">
    <w:abstractNumId w:val="26"/>
  </w:num>
  <w:num w:numId="41" w16cid:durableId="1416546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consecutiveHyphenLimit w:val="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ookmarkStyle.RecipientFormattedFullAddress" w:val="&lt;empty/&gt;"/>
    <w:docVar w:name="Date.Format.Long" w:val="9. Juni 2022"/>
    <w:docVar w:name="Date.Format.Long.dateValue" w:val="44721"/>
    <w:docVar w:name="OawAttachedTemplate" w:val="BRIEF.OWT"/>
    <w:docVar w:name="OawBuiltInDocProps" w:val="&lt;OawBuiltInDocProps&gt;&lt;default profileUID=&quot;0&quot;&gt;&lt;word&gt;&lt;keywords&gt;&lt;/keywords&gt;&lt;comments&gt;&lt;/comments&gt;&lt;hyperlinkBase&gt;&lt;/hyperlinkBase&gt;&lt;fileName&gt;&lt;/fileName&gt;&lt;category&gt;&lt;/category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Organisation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/word&gt;&lt;PDF&gt;&lt;keywords&gt;&lt;/keywords&gt;&lt;comments&gt;&lt;/comments&gt;&lt;hyperlinkBase&gt;&lt;/hyperlinkBase&gt;&lt;fileName&gt;&lt;/fileName&gt;&lt;category&gt;&lt;/category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Organisation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/PDF&gt;&lt;/default&gt;&lt;/OawBuiltInDocProps&gt;_x000d_"/>
    <w:docVar w:name="OawCreatedWithOfficeatworkVersion" w:val=" (4.15.1.8951)"/>
    <w:docVar w:name="OawCreatedWithProjectID" w:val="rappch"/>
    <w:docVar w:name="OawCreatedWithProjectVersion" w:val="20210411"/>
    <w:docVar w:name="OawDate.Manual" w:val="&lt;document&gt;&lt;OawDateManual name=&quot;Date.Format.Long&quot;&gt;&lt;profile type=&quot;default&quot; UID=&quot;&quot; sameAsDefault=&quot;0&quot;&gt;&lt;format UID=&quot;2012070213315885928844&quot; type=&quot;6&quot; defaultValue=&quot;%OawCreationDate%&quot; dateFormat=&quot;Date.Format.Long&quot;/&gt;&lt;/profile&gt;&lt;/OawDateManual&gt;&lt;/document&gt;"/>
    <w:docVar w:name="oawDefinitionTmpl" w:val="&lt;document&gt;&lt;OawBookmark name=&quot;Recipient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Bookmark&gt;_x000d__x0009_&lt;OawBookmark name=&quot;Recipient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Bookmark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Bookmark name=&quot;Enclosures&quot;&gt;&lt;profile type=&quot;default&quot; UID=&quot;&quot; sameAsDefault=&quot;0&quot;&gt;&lt;/profile&gt;&lt;/OawBookmark&gt;_x000d__x0009_&lt;OawPicture name=&quot;Logo&quot;&gt;&lt;profile type=&quot;default&quot; UID=&quot;&quot; sameAsDefault=&quot;0&quot;&gt;&lt;format UID=&quot;2007073117505982890682&quot; top=&quot;0&quot; left=&quot;0&quot; relativeHorizontalPosition=&quot;1&quot; relativeVerticalPosition=&quot;1&quot; horizontalAdjustment=&quot;0&quot; verticalAdjustment=&quot;0&quot; anchorBookmark=&quot;LogoP1, LogoPn&quot;/&gt;&lt;documentProperty UID=&quot;2002122011014149059130932&quot; dataSourceUID=&quot;prj.2003050916522158373536&quot;/&gt;&lt;type type=&quot;OawDatabase&quot;&gt;&lt;OawDatabase table=&quot;Data&quot; field=&quot;LogoColor&quot;/&gt;&lt;/type&gt;&lt;/profile&gt;&lt;/OawPicture&gt;_x000d__x0009_&lt;OawAnchor name=&quot;LogoP1&quot;&gt;&lt;profile type=&quot;default&quot; UID=&quot;&quot; sameAsDefault=&quot;0&quot;&gt;&lt;/profile&gt;&lt;/OawAnchor&gt;_x000d__x0009_&lt;OawAnchor name=&quot;LogoPn&quot;&gt;&lt;profile type=&quot;default&quot; UID=&quot;&quot; sameAsDefault=&quot;0&quot;&gt;&lt;/profile&gt;&lt;/OawAnchor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Doc.BearbeitetV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BearbeitetVon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Initials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Initials&quot;/&gt;&lt;/type&gt;&lt;/profile&gt;&lt;/OawDocProperty&gt;_x000d__x0009_&lt;OawDocProperty name=&quot;Auftragsnummer.Auftragsnummer&quot;&gt;&lt;profile type=&quot;default&quot; UID=&quot;&quot; sameAsDefault=&quot;0&quot;&gt;&lt;documentProperty UID=&quot;2012070210553798313427&quot; dataSourceUID=&quot;prj.2012070210534807362880&quot;/&gt;&lt;type type=&quot;OawDatabase&quot;&gt;&lt;OawDatabase table=&quot;Data&quot; field=&quot;Auftragsnummer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ateManual name=&quot;Date.Format.Long&quot;&gt;&lt;profile type=&quot;default&quot; UID=&quot;&quot; sameAsDefault=&quot;0&quot;&gt;&lt;format UID=&quot;2012070213315885928844&quot; type=&quot;6&quot; defaultValue=&quot;%OawCreationDate%&quot; dateFormat=&quot;Date.Format.Long&quot;/&gt;&lt;/profile&gt;&lt;/OawDateManual&gt;_x000d__x0009_&lt;OawDocProperty name=&quot;Organisation.Organisati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Organisation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Doc.Enclosures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Colon&quot;/&gt;&lt;/type&gt;&lt;/profile&gt;&lt;/OawDocProperty&gt;_x000d__x0009_&lt;OawDocProperty name=&quot;Doc.CopyTo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pyToColon&quot;/&gt;&lt;/type&gt;&lt;/profile&gt;&lt;/OawDocProperty&gt;_x000d__x0009_&lt;OawDocProperty name=&quot;CustomField.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DocProperty&gt;_x000d__x0009_&lt;OawDocProperty name=&quot;CustomField.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DocProperty&gt;_x000d__x0009_&lt;OawBookmark name=&quot;CustomField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Bookmark&gt;_x000d__x0009_&lt;OawBookmark name=&quot;CustomField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Bookmark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Outputprofile.Draft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print&quot; UID=&quot;3&quot; sameAsDefault=&quot;-1&quot;&gt;&lt;/profile&gt;&lt;profile type=&quot;print&quot; UID=&quot;4&quot; sameAsDefault=&quot;-1&quot;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Doc.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rganisation.AddressSingleLine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SingleLine&quot;/&gt;&lt;/type&gt;&lt;/profile&gt;&lt;/OawDocProperty&gt;_x000d__x0009_&lt;OawDocProperty name=&quot;Doc.Function1Bracke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unction1Bracket&quot;/&gt;&lt;/type&gt;&lt;/profile&gt;&lt;/OawDocProperty&gt;_x000d__x0009_&lt;OawDocProperty name=&quot;Doc.Function2Bracke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unction2Bracket&quot;/&gt;&lt;/type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Footer5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5&quot;/&gt;&lt;/type&gt;&lt;/profile&gt;&lt;/OawDocProperty&gt;_x000d__x0009_&lt;OawDocProperty name=&quot;Organisation.Footer6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6&quot;/&gt;&lt;/type&gt;&lt;/profile&gt;&lt;/OawDocProperty&gt;_x000d__x0009_&lt;OawDocProperty name=&quot;Doc.Advic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Advice&quot;/&gt;&lt;/type&gt;&lt;/profile&gt;&lt;/OawDocProperty&gt;_x000d__x0009_&lt;OawDocProperty name=&quot;Doc.Pla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lan&quot;/&gt;&lt;/type&gt;&lt;/profile&gt;&lt;/OawDocProperty&gt;_x000d__x0009_&lt;OawDocProperty name=&quot;Doc.Control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rol&quot;/&gt;&lt;/type&gt;&lt;/profile&gt;&lt;/OawDocProperty&gt;_x000d__x0009_&lt;OawBookmark name=&quot;RecipientFormattedFull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FormattedFullAddress&quot;/&gt;&lt;/type&gt;&lt;/profile&gt;&lt;/OawBookmark&gt;_x000d__x0009_&lt;OawDocProperty name=&quot;Organisation.Zusatzinfo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Zusatzinfo1&quot;/&gt;&lt;/type&gt;&lt;/profile&gt;&lt;/OawDocProperty&gt;_x000d__x0009_&lt;OawDocProperty name=&quot;Organisation.Zusatzinfo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Zusatzinfo2&quot;/&gt;&lt;/type&gt;&lt;/profile&gt;&lt;/OawDocProperty&gt;_x000d__x0009_&lt;OawDocProperty name=&quot;Organisation.Zusatzinfo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Zusatzinfo3&quot;/&gt;&lt;/type&gt;&lt;/profile&gt;&lt;/OawDocProperty&gt;_x000d__x0009_&lt;OawDocProperty name=&quot;Organisa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Organisa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Outputprofile.BW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BW&quot;/&gt;&lt;/type&gt;&lt;/profile&gt;&lt;profile type=&quot;print&quot; UID=&quot;3&quot; sameAsDefault=&quot;0&quot;&gt;&lt;documentProperty UID=&quot;2003060614150123456789&quot; dataSourceUID=&quot;2003060614150123456789&quot;/&gt;&lt;type type=&quot;OawLanguage&quot;&gt;&lt;OawLanguage UID=&quot;Outputprofile.BW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BW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Outputprofile.Color&quot;&gt;&lt;profile type=&quot;default&quot; UID=&quot;&quot; sameAsDefault=&quot;0&quot;&gt;&lt;documentProperty UID=&quot;2003060614150123456789&quot; dataSourceUID=&quot;2003060614150123456789&quot;/&gt;&lt;type type=&quot;OawLanguage&quot;&gt;&lt;OawLanguage UID=&quot;Outputprofile.Color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3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-1&quot;/&gt;&lt;profile type=&quot;send&quot; UID=&quot;2003010711200895123470110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-1&quot;/&gt;&lt;profile type=&quot;send&quot; UID=&quot;2006121210395821292110&quot; sameAsDefault=&quot;-1&quot;/&gt;&lt;profile type=&quot;save&quot; UID=&quot;2004062216425255253277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-1&quot;/&gt;&lt;profile type=&quot;save&quot; UID=&quot;2006121210441235887611&quot; sameAsDefault=&quot;-1&quot;/&gt;&lt;/OawDocProperty&gt;_x000d_&lt;/document&gt;_x000d_"/>
    <w:docVar w:name="OawDistributionEnabled" w:val="&lt;Profiles&gt;&lt;Distribution type=&quot;2&quot; UID=&quot;2003010711185094343750537&quot;/&gt;&lt;Distribution type=&quot;2&quot; UID=&quot;3&quot;/&gt;&lt;Distribution type=&quot;2&quot; UID=&quot;4&quot;/&gt;&lt;Distribution type=&quot;2&quot; UID=&quot;2006120711380151760646&quot;/&gt;&lt;/Profiles&gt;_x000d_"/>
    <w:docVar w:name="OawDocProp.200212191811121321310321301031x" w:val="&lt;source&gt;&lt;Fields List=&quot;Name|DirectPhone|Initials|EMail&quot;/&gt;&lt;profile type=&quot;default&quot; UID=&quot;&quot; sameAsDefault=&quot;0&quot;&gt;&lt;OawDocProperty name=&quot;Contactperson.Name&quot; field=&quot;Name&quot;/&gt;&lt;OawDocProperty name=&quot;Contactperson.DirectPhone&quot; field=&quot;DirectPhone&quot;/&gt;&lt;OawDocProperty name=&quot;Contactperson.Initials&quot; field=&quot;Initials&quot;/&gt;&lt;OawDocProperty name=&quot;Contactperson.EMail&quot; field=&quot;EMail&quot;/&gt;&lt;/profile&gt;&lt;/source&gt;"/>
    <w:docVar w:name="OawDocProp.2002122010583847234010578" w:val="&lt;source&gt;&lt;Fields List=&quot;Name&quot;/&gt;&lt;profile type=&quot;default&quot; UID=&quot;&quot; sameAsDefault=&quot;0&quot;&gt;&lt;OawDocProperty name=&quot;Signature1.Name&quot; field=&quot;Name&quot;/&gt;&lt;/profile&gt;&lt;/source&gt;"/>
    <w:docVar w:name="OawDocProp.2002122011014149059130932" w:val="&lt;source&gt;&lt;Fields List=&quot;LogoColor|City|Organisation|AddressSingleLine|Footer1|Footer2|Footer3|Footer4|Footer5|Footer6|Zusatzinfo1|Zusatzinfo2|Zusatzinfo3|Address1|Address2|Telefon|Internet&quot;/&gt;&lt;profile type=&quot;default&quot; UID=&quot;&quot; sameAsDefault=&quot;0&quot;&gt;&lt;OawPicture name=&quot;Logo&quot; field=&quot;LogoColor&quot; UID=&quot;2007073117505982890682&quot; top=&quot;0&quot; left=&quot;0&quot; relativeHorizontalPosition=&quot;1&quot; relativeVerticalPosition=&quot;1&quot; horizontalAdjustment=&quot;0&quot; verticalAdjustment=&quot;0&quot; anchorBookmark=&quot;LogoP1, LogoPn&quot;/&gt;&lt;OawDocProperty name=&quot;Organisation.City&quot; field=&quot;City&quot;/&gt;&lt;OawDocProperty name=&quot;Organisation.Organisation&quot; field=&quot;Organisation&quot;/&gt;&lt;OawDocProperty name=&quot;Organisation.AddressSingleLine&quot; field=&quot;AddressSingleLine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Footer5&quot; field=&quot;Footer5&quot;/&gt;&lt;OawDocProperty name=&quot;Organisation.Footer6&quot; field=&quot;Footer6&quot;/&gt;&lt;OawDocProperty name=&quot;Organisation.Zusatzinfo1&quot; field=&quot;Zusatzinfo1&quot;/&gt;&lt;OawDocProperty name=&quot;Organisation.Zusatzinfo2&quot; field=&quot;Zusatzinfo2&quot;/&gt;&lt;OawDocProperty name=&quot;Organisation.Zusatzinfo3&quot; field=&quot;Zusatzinfo3&quot;/&gt;&lt;OawDocProperty name=&quot;Organisation.Address1&quot; field=&quot;Address1&quot;/&gt;&lt;OawDocProperty name=&quot;Organisation.Address2&quot; field=&quot;Address2&quot;/&gt;&lt;OawDocProperty name=&quot;Organisation.Telefon&quot; field=&quot;Telefon&quot;/&gt;&lt;OawDocProperty name=&quot;Organisation.Internet&quot; field=&quot;Internet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BearbeitetVon&quot; field=&quot;Doc.BearbeitetVon&quot;/&gt;&lt;OawDocProperty name=&quot;Doc.EnclosuresColon&quot; field=&quot;Doc.EnclosuresColon&quot;/&gt;&lt;OawDocProperty name=&quot;Doc.CopyToColon&quot; field=&quot;Doc.CopyToColon&quot;/&gt;&lt;OawDocProperty name=&quot;Doc.Page&quot; field=&quot;Doc.Page&quot;/&gt;&lt;OawDocProperty name=&quot;Doc.T&quot; field=&quot;Doc.T&quot;/&gt;&lt;OawDocProperty name=&quot;Doc.Enclosures&quot; field=&quot;Doc.Enclosures&quot;/&gt;&lt;OawDocProperty name=&quot;Doc.Function1Bracket&quot; field=&quot;Doc.Function1Bracket&quot;/&gt;&lt;OawDocProperty name=&quot;Doc.Function2Bracket&quot; field=&quot;Doc.Function2Bracket&quot;/&gt;&lt;OawDocProperty name=&quot;Doc.Advice&quot; field=&quot;Doc.Advice&quot;/&gt;&lt;OawDocProperty name=&quot;Doc.Plan&quot; field=&quot;Doc.Plan&quot;/&gt;&lt;OawDocProperty name=&quot;Doc.Control&quot; field=&quot;Doc.Control&quot;/&gt;&lt;OawDocProperty name=&quot;Outputprofile.Color&quot; field=&quot;Outputprofile.Color&quot;/&gt;&lt;/profile&gt;&lt;profile type=&quot;print&quot; UID=&quot;2003010711185094343750537&quot; sameAsDefault=&quot;0&quot;&gt;&lt;SQL&gt;SELECT Value, UID FROM Data WHERE LCID = '%WhereLCID%';&lt;/SQL&gt;&lt;OawDocProperty name=&quot;Outputprofile.Draft&quot; field=&quot;Doc.Draft&quot;/&gt;&lt;OawDocProperty name=&quot;Outputprofile.BW&quot; field=&quot;Outputprofile.BW&quot;/&gt;&lt;/profile&gt;&lt;profile type=&quot;print&quot; UID=&quot;3&quot; sameAsDefault=&quot;0&quot;&gt;&lt;SQL&gt;SELECT Value, UID FROM Data WHERE LCID = '%WhereLCID%';&lt;/SQL&gt;&lt;OawDocProperty name=&quot;Outputprofile.BW&quot; field=&quot;Outputprofile.BW&quot;/&gt;&lt;/profile&gt;&lt;profile type=&quot;send&quot; UID=&quot;2003010711200895123470110&quot; sameAsDefault=&quot;0&quot;&gt;&lt;SQL&gt;SELECT Value, UID FROM Data WHERE LCID = '%WhereLCID%';&lt;/SQL&gt;&lt;OawDocProperty name=&quot;Outputprofile.BW&quot; field=&quot;Outputprofile.BW&quot;/&gt;&lt;/profile&gt;&lt;profile type=&quot;save&quot; UID=&quot;2004062216425255253277&quot; sameAsDefault=&quot;0&quot;&gt;&lt;SQL&gt;SELECT Value, UID FROM Data WHERE LCID = '%WhereLCID%';&lt;/SQL&gt;&lt;OawDocProperty name=&quot;Outputprofile.BW&quot; field=&quot;Outputprofile.BW&quot;/&gt;&lt;/profile&gt;&lt;/source&gt;"/>
    <w:docVar w:name="OawDocProp.2003061115381095709037" w:val="&lt;source&gt;&lt;Fields List=&quot;Name&quot;/&gt;&lt;profile type=&quot;default&quot; UID=&quot;&quot; sameAsDefault=&quot;0&quot;&gt;&lt;OawDocProperty name=&quot;Signature2.Name&quot; field=&quot;Name&quot;/&gt;&lt;/profile&gt;&lt;/source&gt;"/>
    <w:docVar w:name="OawDocProp.2003080714212273705547" w:val="&lt;source&gt;&lt;Fields List=&quot;Introduction|Closing|EMail|FormattedFullAddress&quot;/&gt;&lt;profile type=&quot;default&quot; UID=&quot;&quot; sameAsDefault=&quot;0&quot;&gt;&lt;OawBookmark name=&quot;RecipientIntroduction&quot; field=&quot;Introduction&quot;/&gt;&lt;OawBookmark name=&quot;RecipientClosing&quot; field=&quot;Closing&quot;/&gt;&lt;OawDocProperty name=&quot;Recipient.EMail&quot; field=&quot;EMail&quot;/&gt;&lt;OawBookmark name=&quot;RecipientFormattedFullAddress&quot; field=&quot;FormattedFullAddress&quot;/&gt;&lt;/profile&gt;&lt;/source&gt;"/>
    <w:docVar w:name="OawDocProp.2004112217333376588294" w:val="&lt;source&gt;&lt;Fields List=&quot;Enclosures|CopyTo&quot;/&gt;&lt;profile type=&quot;default&quot; UID=&quot;&quot; sameAsDefault=&quot;0&quot;&gt;&lt;OawDocProperty name=&quot;CustomField.Enclosures&quot; field=&quot;Enclosures&quot;/&gt;&lt;OawDocProperty name=&quot;CustomField.CopyTo&quot; field=&quot;CopyTo&quot;/&gt;&lt;OawBookmark name=&quot;CustomFieldEnclosures&quot; field=&quot;Enclosures&quot;/&gt;&lt;OawBookmark name=&quot;CustomFieldCopyTo&quot; field=&quot;CopyTo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.2012070210553798313427" w:val="&lt;source&gt;&lt;Fields List=&quot;Auftragsnummer&quot;/&gt;&lt;profile type=&quot;default&quot; UID=&quot;&quot; sameAsDefault=&quot;0&quot;&gt;&lt;OawDocProperty name=&quot;Auftragsnummer.Auftragsnummer&quot; field=&quot;Auftragsnummer&quot;/&gt;&lt;/profile&gt;&lt;/source&gt;"/>
    <w:docVar w:name="OawDocPropSource" w:val="&lt;DocProps&gt;&lt;DocProp UID=&quot;2003080714212273705547&quot; EntryUID=&quot;2023051516494956284603&quot; PrimaryUID=&quot;ClientSuite&quot; Active=&quot;true&quot;&gt;&lt;Field Name=&quot;UID&quot; Value=&quot;2023051516494956284603&quot;/&gt;&lt;Field Name=&quot;IDName&quot; Value=&quot;Empfänger&quot;/&gt;&lt;Field Name=&quot;RecipientPlainUnchanged&quot; Value=&quot;-1&quot;/&gt;&lt;Field Name=&quot;RecipientActive&quot; Value=&quot;-1&quot;/&gt;&lt;Field Name=&quot;RecipientIcon&quot; Value=&quot;Contact&quot;/&gt;&lt;Field Name=&quot;MappingTableLabel&quot; Value=&quot;&quot;/&gt;&lt;Field Name=&quot;MappingTableActive&quot; Value=&quot;&quot;/&gt;&lt;Field Name=&quot;DeliveryOption&quot; Value=&quot;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quot;/&gt;&lt;Field Name=&quot;CompleteAddressImported&quot; Value=&quot;&quot;/&gt;&lt;Field Name=&quot;WizardFirstRun&quot; Value=&quot;&quot;/&gt;&lt;Field Name=&quot;Enclosures&quot; Value=&quot;&quot;/&gt;&lt;/DocProp&gt;&lt;DocProp UID=&quot;2004112217333376588294&quot; EntryUID=&quot;2004123010144120300001&quot; PrimaryUID=&quot;ClientSuite&quot; Active=&quot;true&quot;&gt;&lt;Field Name=&quot;UID&quot; Value=&quot;&quot;/&gt;&lt;/DocProp&gt;&lt;DocProp UID=&quot;2002122011014149059130932&quot; EntryUID=&quot;2003121817293296325874&quot; PrimaryUID=&quot;ClientSuite&quot; Active=&quot;-1&quot;/&gt;&lt;DocProp UID=&quot;2002122010583847234010578&quot; EntryUID=&quot;2003121817293296325874&quot; PrimaryUID=&quot;ClientSuite&quot; Active=&quot;-1&quot;/&gt;&lt;DocProp UID=&quot;2003061115381095709037&quot; EntryUID=&quot;2003121817293296325874&quot; PrimaryUID=&quot;ClientSuite&quot; Active=&quot;-1&quot;/&gt;&lt;DocProp UID=&quot;2006040509495284662868&quot; EntryUID=&quot;2003121817293296325874&quot; PrimaryUID=&quot;ClientSuite&quot; Active=&quot;-1&quot;/&gt;&lt;DocProp UID=&quot;2015041011014149059130930&quot; EntryUID=&quot;2003121817293296325874&quot; PrimaryUID=&quot;ClientSuite&quot; Active=&quot;-1&quot;/&gt;&lt;/DocProps&gt;_x000d_"/>
    <w:docVar w:name="OawDocumentLanguageID" w:val="2055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9&quot;/&gt;_x000d_&lt;Item Type=&quot;Button&quot; IDName=&quot;Italic&quot;  Icon=&quot;3114&quot; Label=&quot;&amp;lt;translate&amp;gt;Style.Italic&amp;lt;/translate&amp;gt;&quot; Command=&quot;StyleApply&quot; Parameter=&quot;zRibbonRappKursiv&quot;/&gt;_x000d_&lt;/Item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zRibbonRappNormal&quot;/&gt;_x000d_&lt;Item Type=&quot;Button&quot; IDName=&quot;NormalOhneAbsatzNach&quot; Icon=&quot;3546&quot; Label=&quot;&amp;lt;translate&amp;gt;Style.NormalOhneAbsatzNach&amp;lt;/translate&amp;gt;&quot; Command=&quot;StyleApply&quot; Parameter=&quot;zRibbonRappStandardOhneAbsatzNach&quot;/&gt;_x000d_&lt;Item Type=&quot;Button&quot; IDName=&quot;NormalKeepTogether&quot; Icon=&quot;3546&quot; Label=&quot;&amp;lt;translate&amp;gt;Style.NormalKeepTogether&amp;lt;/translate&amp;gt;&quot; Command=&quot;StyleApply&quot; Parameter=&quot;zRibbonRappTextZusammengehalten&quot;/&gt;_x000d_&lt;Item Type=&quot;Separator&quot;/&gt;_x000d_&lt;Item Type=&quot;Button&quot; IDName=&quot;Eingerueckt&quot; Icon=&quot;3546&quot; Label=&quot;&amp;lt;translate&amp;gt;Style.Eingerueckt&amp;lt;/translate&amp;gt;&quot; Command=&quot;StyleApply&quot; Parameter=&quot;zRibbonRappEingerueckt&quot;/&gt;_x000d_&lt;Item Type=&quot;Button&quot; IDName=&quot;EingeruecktZusammengehalten&quot; Icon=&quot;3546&quot; Label=&quot;&amp;lt;translate&amp;gt;Style.EingeruecktZusammengehalten&amp;lt;/translate&amp;gt;&quot; Command=&quot;StyleApply&quot; Parameter=&quot;zRibbonRappEingeruecktZusammengehalten&quot;/&gt;_x000d_&lt;Item Type=&quot;Separator&quot;/&gt;_x000d_&lt;Item Type=&quot;Button&quot; IDName=&quot;Table Rapp&quot; Icon=&quot;3546&quot; Label=&quot;&amp;lt;translate&amp;gt;Style.TableRapp&amp;lt;/translate&amp;gt;&quot; Command=&quot;StyleApply&quot; Parameter=&quot;TableRapp&quot;/&gt;_x000d_&lt;Item Type=&quot;Button&quot; IDName=&quot;Tabellenkopf&quot; Icon=&quot;3546&quot; Label=&quot;&amp;lt;translate&amp;gt;Style.Tabellenkopf&amp;lt;/translate&amp;gt;&quot; Command=&quot;StyleApply&quot; Parameter=&quot;Tabellenkopf&quot;/&gt;_x000d_&lt;Item Type=&quot;Button&quot; IDName=&quot;Tabellentext&quot; Icon=&quot;3546&quot; Label=&quot;&amp;lt;translate&amp;gt;Style.Tabellentext&amp;lt;/translate&amp;gt;&quot; Command=&quot;StyleApply&quot; Parameter=&quot;Tabellentext&quot;/&gt;_x000d_&lt;Item Type=&quot;Separator&quot;/&gt;_x000d_&lt;Item Type=&quot;Button&quot; IDName=&quot;Tab1Tabelle&quot; Icon=&quot;3546&quot; Label=&quot;&amp;lt;translate&amp;gt;Style.Tab1Tabelle&amp;lt;/translate&amp;gt;&quot; Command=&quot;StyleApply&quot; Parameter=&quot;Tab1 Tabelle&quot;/&gt;_x000d_&lt;Item Type=&quot;Button&quot; IDName=&quot;Num1Tabelle&quot; Icon=&quot;3546&quot; Label=&quot;&amp;lt;translate&amp;gt;Style.Num1Tabelle&amp;lt;/translate&amp;gt;&quot; Command=&quot;StyleApply&quot; Parameter=&quot;Num1 Tabelle&quot;/&gt;_x000d_&lt;/Item&gt;_x000d_&lt;Item Type=&quot;SubMenu&quot; IDName=&quot;StructureStyles&quot;&gt;_x000d_&lt;Item Type=&quot;Button&quot; IDName=&quot;Subject&quot; Icon=&quot;3546&quot; Label=&quot;&amp;lt;translate&amp;gt;Style.Subject&amp;lt;/translate&amp;gt;&quot; Command=&quot;StyleApply&quot; Parameter=&quot;zRibbonRappBetreff&quot;/&gt;_x000d_&lt;Item Type=&quot;Separator&quot;/&gt;_x000d_&lt;Item Type=&quot;Button&quot; IDName=&quot;Zwischentitel&quot; Icon=&quot;3546&quot; Label=&quot;&amp;lt;translate&amp;gt;Style.Zwischentitel&amp;lt;/translate&amp;gt;&quot; Command=&quot;StyleApply&quot; Parameter=&quot;Zwischentitel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/Item&gt;_x000d_&lt;Item Type=&quot;SubMenu&quot; IDName=&quot;ListStyles&quot;&gt;_x000d_&lt;Item Type=&quot;Button&quot; IDName=&quot;Tab1&quot; Icon=&quot;3546&quot; Label=&quot;&amp;lt;translate&amp;gt;Style.Tab1&amp;lt;/translate&amp;gt;&quot; Command=&quot;StyleApply&quot; Parameter=&quot;zRibbonRappTab 1&quot;/&gt;_x000d_&lt;Item Type=&quot;Button&quot; IDName=&quot;Tab2&quot; Icon=&quot;3546&quot; Label=&quot;&amp;lt;translate&amp;gt;Style.Tab2&amp;lt;/translate&amp;gt;&quot; Command=&quot;StyleApply&quot; Parameter=&quot;zRibbonRappTab 2&quot;/&gt;_x000d_&lt;Item Type=&quot;Separator&quot;/&gt;_x000d_&lt;Item Type=&quot;Button&quot; IDName=&quot;Tab1Numerisch&quot; Icon=&quot;3546&quot; Label=&quot;&amp;lt;translate&amp;gt;Style.Tab1Numerisch&amp;lt;/translate&amp;gt;&quot; Command=&quot;StyleApply&quot; Parameter=&quot;zRibbonRappTab 1 numerisch&quot;/&gt;_x000d_&lt;Item Type=&quot;Button&quot; IDName=&quot;Tab2Numerisch&quot; Icon=&quot;3546&quot; Label=&quot;&amp;lt;translate&amp;gt;Style.Tab2Numerisch&amp;lt;/translate&amp;gt;&quot; Command=&quot;StyleApply&quot; Parameter=&quot;zRibbonRappTab 2 numerisch&quot;/&gt;_x000d_&lt;/Item&gt;_x000d_&lt;Item Type=&quot;SubMenu&quot; IDName=&quot;TopicStyles&quot;&gt;_x000d_&lt;Item Type=&quot;Button&quot; IDName=&quot;Topic300&quot; Icon=&quot;3546&quot; Label=&quot;&amp;lt;translate&amp;gt;Style.Topic300&amp;lt;/translate&amp;gt;&quot; Command=&quot;StyleApply&quot; Parameter=&quot;zRibbonRappThema300&quot;/&gt;_x000d_&lt;Item Type=&quot;Button&quot; IDName=&quot;Topic600&quot; Icon=&quot;3546&quot; Label=&quot;&amp;lt;translate&amp;gt;Style.Topic600&amp;lt;/translate&amp;gt;&quot; Command=&quot;StyleApply&quot; Parameter=&quot;zRibbonRappThema600&quot;/&gt;_x000d_&lt;Item Type=&quot;Button&quot; IDName=&quot;Topic900&quot; Icon=&quot;3546&quot; Label=&quot;&amp;lt;translate&amp;gt;Style.Topic900&amp;lt;/translate&amp;gt;&quot; Command=&quot;StyleApply&quot; Parameter=&quot;zRibbonRappThema900&quot;/&gt;_x000d_&lt;Item Type=&quot;Separator&quot;/&gt;_x000d_&lt;Item Type=&quot;Button&quot; IDName=&quot;Topic300Line&quot; Icon=&quot;3546&quot; Label=&quot;&amp;lt;translate&amp;gt;Style.Topic300Line&amp;lt;/translate&amp;gt;&quot; Command=&quot;StyleApply&quot; Parameter=&quot;zRibbonRappThema300Linie&quot;/&gt;_x000d_&lt;Item Type=&quot;Button&quot; IDName=&quot;Topic600Line&quot; Icon=&quot;3546&quot; Label=&quot;&amp;lt;translate&amp;gt;Style.Topic600Line&amp;lt;/translate&amp;gt;&quot; Command=&quot;StyleApply&quot; Parameter=&quot;zRibbonRappThema600Linie&quot;/&gt;_x000d_&lt;Item Type=&quot;Button&quot; IDName=&quot;Topic900Line&quot; Icon=&quot;3546&quot; Label=&quot;&amp;lt;translate&amp;gt;Style.Topic900Line&amp;lt;/translate&amp;gt;&quot; Command=&quot;StyleApply&quot; Parameter=&quot;zRibbonRappThema900Linie&quot;/&gt;_x000d_&lt;/Item&gt;_x000d_&lt;/MenusDef&gt;"/>
    <w:docVar w:name="OawOMS" w:val="&lt;OawOMS&gt;&lt;send profileUID=&quot;2003010711200895123470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1210395821292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/OawOMS&gt;_x000d_"/>
    <w:docVar w:name="oawPaperSize" w:val="7"/>
    <w:docVar w:name="OawPrint.2003010711185094343750537" w:val="&lt;source&gt;&lt;documentProperty UID=&quot;2003060614150123456789&quot;&gt;&lt;SQL&gt;SELECT Value, UID FROM Data WHERE LCID = '%WhereLCID%';&lt;/SQL&gt;&lt;OawDocProperty name=&quot;Outputprofile.Draft&quot; field=&quot;Doc.Draft&quot;/&gt;&lt;OawDocProperty name=&quot;Outputprofile.BW&quot; field=&quot;Outputprofile.BW&quot;/&gt;&lt;/documentProperty&gt;&lt;documentProperty UID=&quot;&quot;&gt;&lt;Fields List=&quot;&quot;/&gt;&lt;OawDocProperty name=&quot;Outputprofile.Color&quot; field=&quot;&quot;/&gt;&lt;/documentProperty&gt;&lt;documentProperty UID=&quot;2003070216009988776655&quot;&gt;&lt;OawDocProperty name=&quot;BM_Subject&quot; field=&quot;Subject&quot;/&gt;&lt;/documentProperty&gt;&lt;/source&gt;"/>
    <w:docVar w:name="OawPrint.2006120711380151760646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Print.3" w:val="&lt;source&gt;&lt;documentProperty UID=&quot;2003060614150123456789&quot;&gt;&lt;SQL&gt;SELECT Value, UID FROM Data WHERE LCID = '%WhereLCID%';&lt;/SQL&gt;&lt;OawDocProperty name=&quot;Outputprofile.BW&quot; field=&quot;Outputprofile.BW&quot;/&gt;&lt;/documentProperty&gt;&lt;documentProperty UID=&quot;&quot;&gt;&lt;Fields List=&quot;&quot;/&gt;&lt;OawDocProperty name=&quot;Outputprofile.Color&quot; field=&quot;&quot;/&gt;&lt;/documentProperty&gt;&lt;documentProperty UID=&quot;2003070216009988776655&quot;&gt;&lt;OawDocProperty name=&quot;BM_Subject&quot; field=&quot;Subject&quot;/&gt;&lt;/documentProperty&gt;&lt;/source&gt;"/>
    <w:docVar w:name="OawPrint.4" w:val="&lt;source&gt;&lt;documentProperty UID=&quot;&quot;&gt;&lt;Fields List=&quot;&quot;/&gt;&lt;OawDocProperty name=&quot;Outputprofile.BW&quot; field=&quot;&quot;/&gt;&lt;OawDocProperty name=&quot;Outputprofile.Color&quot; field=&quot;&quot;/&gt;&lt;/documentProperty&gt;&lt;documentProperty UID=&quot;2003070216009988776655&quot;&gt;&lt;OawDocProperty name=&quot;BM_Subject&quot; field=&quot;Subject&quot;/&gt;&lt;/documentProperty&gt;&lt;/source&gt;"/>
    <w:docVar w:name="OawPrinterTray.2003010711185094343750537" w:val="document.firstpage:=2003061718080779000241;document.otherpages:=2003061718080779000241;"/>
    <w:docVar w:name="OawPrinterTray.2006120711380151760646" w:val="document.firstpage:=2003061718064858105452;document.otherpages:=2003061718080779000241;"/>
    <w:docVar w:name="OawPrinterTray.3" w:val="document.firstpage:=2003061718080779000241;document.otherpages:=2003061718080779000241;"/>
    <w:docVar w:name="OawPrinterTray.4" w:val="document.firstpage:=2003061718080779000241;document.otherpages:=2003061718080779000241;"/>
    <w:docVar w:name="OawPrintRestore.2003010711185094343750537" w:val="&lt;source&gt;&lt;documentProperty UID=&quot;&quot;&gt;&lt;Fields List=&quot;&quot;/&gt;&lt;OawDocProperty name=&quot;Outputprofile.Draft&quot; field=&quot;&quot;/&gt;&lt;OawDocProperty name=&quot;Outputprofile.BW&quot; field=&quot;&quot;/&gt;&lt;/documentProperty&gt;&lt;documentProperty UID=&quot;2003060614150123456789&quot;&gt;&lt;SQL&gt;SELECT Value, UID FROM Data WHERE LCID = '%WhereLCID%';&lt;/SQL&gt;&lt;OawDocProperty name=&quot;Outputprofile.Color&quot; field=&quot;Outputprofile.Color&quot;/&gt;&lt;/documentProperty&gt;&lt;documentProperty UID=&quot;2003070216009988776655&quot;&gt;&lt;OawDocProperty name=&quot;BM_Subject&quot; field=&quot;Subject&quot;/&gt;&lt;/documentProperty&gt;&lt;/source&gt;"/>
    <w:docVar w:name="OawPrintRestore.2006120711380151760646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PrintRestore.3" w:val="&lt;source&gt;&lt;documentProperty UID=&quot;&quot;&gt;&lt;Fields List=&quot;&quot;/&gt;&lt;OawDocProperty name=&quot;Outputprofile.BW&quot; field=&quot;&quot;/&gt;&lt;/documentProperty&gt;&lt;documentProperty UID=&quot;2003060614150123456789&quot;&gt;&lt;SQL&gt;SELECT Value, UID FROM Data WHERE LCID = '%WhereLCID%';&lt;/SQL&gt;&lt;OawDocProperty name=&quot;Outputprofile.Color&quot; field=&quot;Outputprofile.Color&quot;/&gt;&lt;/documentProperty&gt;&lt;documentProperty UID=&quot;2003070216009988776655&quot;&gt;&lt;OawDocProperty name=&quot;BM_Subject&quot; field=&quot;Subject&quot;/&gt;&lt;/documentProperty&gt;&lt;/source&gt;"/>
    <w:docVar w:name="OawPrintRestore.4" w:val="&lt;source&gt;&lt;documentProperty UID=&quot;&quot;&gt;&lt;Fields List=&quot;&quot;/&gt;&lt;OawDocProperty name=&quot;Outputprofile.BW&quot; field=&quot;&quot;/&gt;&lt;/documentProperty&gt;&lt;documentProperty UID=&quot;2003060614150123456789&quot;&gt;&lt;SQL&gt;SELECT Value, UID FROM Data WHERE LCID = '%WhereLCID%';&lt;/SQL&gt;&lt;OawDocProperty name=&quot;Outputprofile.Color&quot; field=&quot;Outputprofile.Color&quot;/&gt;&lt;/documentProperty&gt;&lt;documentProperty UID=&quot;2003070216009988776655&quot;&gt;&lt;OawDocProperty name=&quot;BM_Subject&quot; field=&quot;Subject&quot;/&gt;&lt;/documentProperty&gt;&lt;/source&gt;"/>
    <w:docVar w:name="OawProjectID" w:val="rappch"/>
    <w:docVar w:name="OawRecipients" w:val="&lt;Recipients&gt;&lt;Recipient PrimaryUID=&quot;ClientSuite&quot;&gt;&lt;UID&gt;2023051516494956284603&lt;/UID&gt;&lt;IDName&gt;Empfänger&lt;/IDName&gt;&lt;RecipientPlainUnchanged&gt;-1&lt;/RecipientPlainUnchanged&gt;&lt;RecipientActive&gt;-1&lt;/RecipientActive&gt;&lt;RecipientIcon&gt;Contact&lt;/RecipientIcon&gt;&lt;MappingTableLabel&gt;&lt;/MappingTableLabel&gt;&lt;MappingTableActive&gt;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CompleteAddressImported&gt;&lt;/CompleteAddressImported&gt;&lt;WizardFirstRun&gt;&lt;/WizardFirstRun&gt;&lt;Enclosures&gt;&lt;/Enclosures&gt;&lt;/Recipient&gt;&lt;/Recipients&gt;_x000d_"/>
    <w:docVar w:name="OawSave.2004062216425255253277" w:val="&lt;source&gt;&lt;documentProperty UID=&quot;2003060614150123456789&quot;&gt;&lt;SQL&gt;SELECT Value, UID FROM Data WHERE LCID = '%WhereLCID%';&lt;/SQL&gt;&lt;OawDocProperty name=&quot;Outputprofile.BW&quot; field=&quot;Outputprofile.BW&quot;/&gt;&lt;/documentProperty&gt;&lt;documentProperty UID=&quot;&quot;&gt;&lt;Fields List=&quot;&quot;/&gt;&lt;OawDocProperty name=&quot;Outputprofile.Color&quot; field=&quot;&quot;/&gt;&lt;/documentProperty&gt;&lt;documentProperty UID=&quot;2003070216009988776655&quot;&gt;&lt;OawDocProperty name=&quot;BM_Subject&quot; field=&quot;Subject&quot;/&gt;&lt;/documentProperty&gt;&lt;/source&gt;"/>
    <w:docVar w:name="OawSave.2006120514401556040061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ave.2006121210441235887611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aveRestore.2004062216425255253277" w:val="&lt;source&gt;&lt;documentProperty UID=&quot;&quot;&gt;&lt;Fields List=&quot;&quot;/&gt;&lt;OawDocProperty name=&quot;Outputprofile.BW&quot; field=&quot;&quot;/&gt;&lt;/documentProperty&gt;&lt;documentProperty UID=&quot;2003060614150123456789&quot;&gt;&lt;SQL&gt;SELECT Value, UID FROM Data WHERE LCID = '%WhereLCID%';&lt;/SQL&gt;&lt;OawDocProperty name=&quot;Outputprofile.Color&quot; field=&quot;Outputprofile.Color&quot;/&gt;&lt;/documentProperty&gt;&lt;documentProperty UID=&quot;2003070216009988776655&quot;&gt;&lt;OawDocProperty name=&quot;BM_Subject&quot; field=&quot;Subject&quot;/&gt;&lt;/documentProperty&gt;&lt;/source&gt;"/>
    <w:docVar w:name="OawSaveRestore.2006120514401556040061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aveRestore.2006121210441235887611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2070210553798313427" w:val="&lt;empty/&gt;"/>
    <w:docVar w:name="OawSend.2003010711200895123470110" w:val="&lt;source&gt;&lt;documentProperty UID=&quot;2003060614150123456789&quot;&gt;&lt;SQL&gt;SELECT Value, UID FROM Data WHERE LCID = '%WhereLCID%';&lt;/SQL&gt;&lt;OawDocProperty name=&quot;Outputprofile.BW&quot; field=&quot;Outputprofile.BW&quot;/&gt;&lt;/documentProperty&gt;&lt;documentProperty UID=&quot;&quot;&gt;&lt;Fields List=&quot;&quot;/&gt;&lt;OawDocProperty name=&quot;Outputprofile.Color&quot; field=&quot;&quot;/&gt;&lt;/documentProperty&gt;&lt;documentProperty UID=&quot;2003070216009988776655&quot;&gt;&lt;OawDocProperty name=&quot;BM_Subject&quot; field=&quot;Subject&quot;/&gt;&lt;/documentProperty&gt;&lt;/source&gt;"/>
    <w:docVar w:name="OawSend.2006120514175878093883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end.2006121210395821292110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endRestore.2003010711200895123470110" w:val="&lt;source&gt;&lt;documentProperty UID=&quot;&quot;&gt;&lt;Fields List=&quot;&quot;/&gt;&lt;OawDocProperty name=&quot;Outputprofile.BW&quot; field=&quot;&quot;/&gt;&lt;/documentProperty&gt;&lt;documentProperty UID=&quot;2003060614150123456789&quot;&gt;&lt;SQL&gt;SELECT Value, UID FROM Data WHERE LCID = '%WhereLCID%';&lt;/SQL&gt;&lt;OawDocProperty name=&quot;Outputprofile.Color&quot; field=&quot;Outputprofile.Color&quot;/&gt;&lt;/documentProperty&gt;&lt;documentProperty UID=&quot;2003070216009988776655&quot;&gt;&lt;OawDocProperty name=&quot;BM_Subject&quot; field=&quot;Subject&quot;/&gt;&lt;/documentProperty&gt;&lt;/source&gt;"/>
    <w:docVar w:name="OawSendRestore.2006120514175878093883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SendRestore.2006121210395821292110" w:val="&lt;source&gt;&lt;documentProperty UID=&quot;&quot;&gt;&lt;Fields List=&quot;&quot;/&gt;&lt;OawDocProperty name=&quot;Outputprofile.BW&quot; field=&quot;&quot;/&gt;&lt;/documentProperty&gt;&lt;documentProperty UID=&quot;2003070216009988776655&quot;&gt;&lt;OawDocProperty name=&quot;BM_Subject&quot; field=&quot;Subject&quot;/&gt;&lt;/documentProperty&gt;&lt;/source&gt;"/>
    <w:docVar w:name="OawTemplateProperties" w:val="password:=&lt;Semicolon/&gt;MnO`rrvnqc.=;jumpToFirstField:=1;dotReverenceRemove:=1;resizeA4Letter:=0;unpdateDocPropsOnNewOnly:=0;showAllNoteItems:=0;CharCodeChecked:=;CharCodeUnchecked:=;WizardSteps:=0|1|2|4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 Style=&quot;zRibbonRappNormal&quot;/&gt;_x000d_&lt;Bookmark Name=&quot;Enclosures&quot; Label=&quot;&amp;lt;translate&amp;gt;SmartContent.Enclosures&amp;lt;/translate&amp;gt;&quot; Style=&quot;Beilagen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zRibbonRappBetreff&quot;/&gt;_x000d_&lt;Bookmark Name=&quot;Text&quot; Label=&quot;&amp;lt;translate&amp;gt;SmartTemplate.Text&amp;lt;/translate&amp;gt;&quot; Style=&quot;zRibbonRappNormal&quot;/&gt;_x000d_&lt;Bookmark Name=&quot;CustomFieldEnclosures&quot; Label=&quot;&amp;lt;translate&amp;gt;SmartTemplate.Enclosures&amp;lt;/translate&amp;gt;&quot; Style=&quot;Beilagen&quot;/&gt;_x000d_&lt;Bookmark Name=&quot;CustomFieldCopyTo&quot; Label=&quot;&amp;lt;translate&amp;gt;SmartTemplate.CopyTo&amp;lt;/translate&amp;gt;&quot; Style=&quot;Beilagen&quot;/&gt;_x000d_&lt;/TemplPropsStm&gt;"/>
    <w:docVar w:name="officeatworkWordMasterTemplateConfiguration" w:val="&lt;!--Created with officeatwork--&gt;_x000d__x000a_&lt;WordMasterTemplateConfiguration&gt;_x000d__x000a_  &lt;LayoutSets /&gt;_x000d__x000a_  &lt;Pictures&gt;_x000d__x000a_    &lt;Picture Id=&quot;22d587ed-e9c5-481f-831a-d4f1&quot; IdName=&quot;LogoS1&quot; IsSelected=&quot;False&quot; IsExpanded=&quot;True&quot;&gt;_x000d__x000a_      &lt;AlternativeText Title=&quot;&quot;&gt;&lt;/AlternativeText&gt;_x000d__x000a_      &lt;PageSetupSpecifics&gt;_x000d__x000a_        &lt;PageSetupSpecific IdName=&quot;A4Portrait&quot; PaperSize=&quot;A4&quot; Orientation=&quot;Portrait&quot; IsSelected=&quot;true&quot;&gt;_x000d__x000a_          &lt;Source Value=&quot;[[GetMasterPropertyValue(&amp;quot;Organisation&amp;quot;, &amp;quot;WdA4LogoColorPortrait&amp;quot;)]]&quot; /&gt;_x000d__x000a_          &lt;HorizontalPosition Relative=&quot;Page&quot; Alignment=&quot;Left&quot; Unit=&quot;mm&quot;&gt;0&lt;/HorizontalPosition&gt;_x000d__x000a_          &lt;VerticalPosition Relative=&quot;Page&quot; Alignment=&quot;Top&quot; Unit=&quot;mm&quot;&gt;0&lt;/VerticalPosition&gt;_x000d__x000a_          &lt;OutputProfileSpecifics&gt;_x000d__x000a_            &lt;OutputProfileSpecific Type=&quot;Print&quot; Id=&quot;2003010711185094343750537&quot;&gt;_x000d__x000a_              &lt;Source Value=&quot;[[GetMasterPropertyValue(&amp;quot;Organisation&amp;quot;, &amp;quot;WdA4LogoBlackWhitePortrait&amp;quot;)]]&quot; /&gt;_x000d__x000a_            &lt;/OutputProfileSpecific&gt;_x000d__x000a_            &lt;OutputProfileSpecific Type=&quot;Print&quot; Id=&quot;3&quot;&gt;_x000d__x000a_              &lt;Source Value=&quot;[[GetMasterPropertyValue(&amp;quot;Organisation&amp;quot;, &amp;quot;WdA4LogoBlackWhitePortrait&amp;quot;)]]&quot; /&gt;_x000d__x000a_            &lt;/OutputProfileSpecific&gt;_x000d__x000a_            &lt;OutputProfileSpecific Type=&quot;Print&quot; Id=&quot;4&quot;&gt;_x000d__x000a_              &lt;Source Value=&quot;[[GetMasterPropertyValue(&amp;quot;Organisation&amp;quot;, &amp;quot;WdA4LogoColorPortrait&amp;quot;)]]&quot; /&gt;_x000d__x000a_            &lt;/OutputProfileSpecific&gt;_x000d__x000a_            &lt;OutputProfileSpecific Type=&quot;Print&quot; Id=&quot;2006120711380151760646&quot;&gt;_x000d__x000a_              &lt;Source Value=&quot;&quot; /&gt;_x000d__x000a_            &lt;/OutputProfileSpecific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3010711200895123470110&quot; /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  &lt;Picture Id=&quot;0de3f6ed-626f-45db-acbc-9311&quot; IdName=&quot;PartnerLogo&quot; IsSelected=&quot;False&quot; IsExpanded=&quot;True&quot;&gt;_x000d__x000a_      &lt;AlternativeText Title=&quot;&quot;&gt;&lt;/AlternativeText&gt;_x000d__x000a_      &lt;PageSetupSpecifics&gt;_x000d__x000a_        &lt;PageSetupSpecific IdName=&quot;LogoPartner&quot; PaperSize=&quot;A4&quot; Orientation=&quot;Portrait&quot; IsSelected=&quot;false&quot;&gt;_x000d__x000a_          &lt;Source Value=&quot;[[GetMasterPropertyValue(&amp;quot;Organisation&amp;quot;, &amp;quot;PartnerLogo&amp;quot;)]]&quot; /&gt;_x000d__x000a_          &lt;HorizontalPosition Relative=&quot;Page&quot; Alignment=&quot;Left&quot; Unit=&quot;mm&quot;&gt;0&lt;/HorizontalPosition&gt;_x000d__x000a_          &lt;VerticalPosition Relative=&quot;Page&quot; Alignment=&quot;Bottom&quot; Unit=&quot;mm&quot;&gt;0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3&quot; /&gt;_x000d__x000a_            &lt;OutputProfileSpecific Type=&quot;Print&quot; Id=&quot;4&quot; /&gt;_x000d__x000a_            &lt;OutputProfileSpecific Type=&quot;Print&quot; Id=&quot;2006120711380151760646&quot;&gt;_x000d__x000a_              &lt;Source Value=&quot;&quot; /&gt;_x000d__x000a_            &lt;/OutputProfileSpecific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3010711200895123470110&quot; /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  &lt;Picture Id=&quot;a88e82d1-a1ef-4b5c-b659-d099&quot; IdName=&quot;Logo Footer&quot; IsSelected=&quot;False&quot; IsExpanded=&quot;True&quot;&gt;_x000d__x000a_      &lt;AlternativeText Title=&quot;&quot;&gt;&lt;/AlternativeText&gt;_x000d__x000a_      &lt;PageSetupSpecifics&gt;_x000d__x000a_        &lt;PageSetupSpecific IdName=&quot;LogoFooter&quot; PaperSize=&quot;A4&quot; Orientation=&quot;Portrait&quot; IsSelected=&quot;false&quot;&gt;_x000d__x000a_          &lt;Source Value=&quot;[[GetMasterPropertyValue(&amp;quot;Organisation&amp;quot;, &amp;quot;LogoFusszeile&amp;quot;)]]&quot; /&gt;_x000d__x000a_          &lt;HorizontalPosition Relative=&quot;Page&quot; Alignment=&quot;Left&quot; Unit=&quot;cm&quot;&gt;0&lt;/HorizontalPosition&gt;_x000d__x000a_          &lt;VerticalPosition Relative=&quot;Page&quot; Alignment=&quot;Bottom&quot; Unit=&quot;cm&quot;&gt;0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3&quot; /&gt;_x000d__x000a_            &lt;OutputProfileSpecific Type=&quot;Print&quot; Id=&quot;4&quot; /&gt;_x000d__x000a_            &lt;OutputProfileSpecific Type=&quot;Print&quot; Id=&quot;2006120711380151760646&quot; /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3010711200895123470110&quot; /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57634F"/>
    <w:rsid w:val="000008B5"/>
    <w:rsid w:val="0000326E"/>
    <w:rsid w:val="0000331B"/>
    <w:rsid w:val="00003B3F"/>
    <w:rsid w:val="00003CAF"/>
    <w:rsid w:val="00004535"/>
    <w:rsid w:val="00004EFF"/>
    <w:rsid w:val="00004F4C"/>
    <w:rsid w:val="000079FA"/>
    <w:rsid w:val="000079FC"/>
    <w:rsid w:val="0001055B"/>
    <w:rsid w:val="0001148C"/>
    <w:rsid w:val="00013B48"/>
    <w:rsid w:val="00016E39"/>
    <w:rsid w:val="00017D53"/>
    <w:rsid w:val="00023CE2"/>
    <w:rsid w:val="000260A8"/>
    <w:rsid w:val="00026654"/>
    <w:rsid w:val="00026B6A"/>
    <w:rsid w:val="00030464"/>
    <w:rsid w:val="00030AC5"/>
    <w:rsid w:val="00030EC5"/>
    <w:rsid w:val="00032406"/>
    <w:rsid w:val="000335F4"/>
    <w:rsid w:val="000342C8"/>
    <w:rsid w:val="000350D0"/>
    <w:rsid w:val="000362E5"/>
    <w:rsid w:val="00036F2C"/>
    <w:rsid w:val="00040FD6"/>
    <w:rsid w:val="00042092"/>
    <w:rsid w:val="00045C34"/>
    <w:rsid w:val="0005055C"/>
    <w:rsid w:val="00052934"/>
    <w:rsid w:val="00052A6F"/>
    <w:rsid w:val="000536FE"/>
    <w:rsid w:val="00053E62"/>
    <w:rsid w:val="00054745"/>
    <w:rsid w:val="00055340"/>
    <w:rsid w:val="00055990"/>
    <w:rsid w:val="00055FA5"/>
    <w:rsid w:val="00056458"/>
    <w:rsid w:val="00057AAF"/>
    <w:rsid w:val="00060362"/>
    <w:rsid w:val="00061D21"/>
    <w:rsid w:val="00062C3F"/>
    <w:rsid w:val="00063D6C"/>
    <w:rsid w:val="000666E1"/>
    <w:rsid w:val="000677FC"/>
    <w:rsid w:val="00072DE3"/>
    <w:rsid w:val="00073909"/>
    <w:rsid w:val="00073EF2"/>
    <w:rsid w:val="00074367"/>
    <w:rsid w:val="00076459"/>
    <w:rsid w:val="00076A7D"/>
    <w:rsid w:val="0007763F"/>
    <w:rsid w:val="000819F5"/>
    <w:rsid w:val="00082F5C"/>
    <w:rsid w:val="000838B9"/>
    <w:rsid w:val="00083E1E"/>
    <w:rsid w:val="00085D79"/>
    <w:rsid w:val="000865A2"/>
    <w:rsid w:val="00087CAB"/>
    <w:rsid w:val="000900AB"/>
    <w:rsid w:val="000907FA"/>
    <w:rsid w:val="00090D91"/>
    <w:rsid w:val="00092C68"/>
    <w:rsid w:val="00093FEB"/>
    <w:rsid w:val="000A1B15"/>
    <w:rsid w:val="000A2552"/>
    <w:rsid w:val="000A2DFD"/>
    <w:rsid w:val="000A3FBF"/>
    <w:rsid w:val="000A576D"/>
    <w:rsid w:val="000A5938"/>
    <w:rsid w:val="000A67FE"/>
    <w:rsid w:val="000A71B9"/>
    <w:rsid w:val="000A7B98"/>
    <w:rsid w:val="000A7BE1"/>
    <w:rsid w:val="000A7CC6"/>
    <w:rsid w:val="000B1AC7"/>
    <w:rsid w:val="000B2ABD"/>
    <w:rsid w:val="000B3713"/>
    <w:rsid w:val="000B3B9B"/>
    <w:rsid w:val="000B4381"/>
    <w:rsid w:val="000B46D8"/>
    <w:rsid w:val="000B6EA8"/>
    <w:rsid w:val="000B70B6"/>
    <w:rsid w:val="000C1411"/>
    <w:rsid w:val="000C4891"/>
    <w:rsid w:val="000C57EF"/>
    <w:rsid w:val="000C6EEC"/>
    <w:rsid w:val="000D32FE"/>
    <w:rsid w:val="000D3CE8"/>
    <w:rsid w:val="000D61F1"/>
    <w:rsid w:val="000D66AF"/>
    <w:rsid w:val="000D66C0"/>
    <w:rsid w:val="000E0DE9"/>
    <w:rsid w:val="000E2287"/>
    <w:rsid w:val="000E300A"/>
    <w:rsid w:val="000E3A29"/>
    <w:rsid w:val="000E486B"/>
    <w:rsid w:val="000E494C"/>
    <w:rsid w:val="000E5133"/>
    <w:rsid w:val="000E5444"/>
    <w:rsid w:val="000E55A6"/>
    <w:rsid w:val="000E576D"/>
    <w:rsid w:val="000E6097"/>
    <w:rsid w:val="000F1C06"/>
    <w:rsid w:val="000F1D95"/>
    <w:rsid w:val="000F35D2"/>
    <w:rsid w:val="000F37B7"/>
    <w:rsid w:val="000F3BCB"/>
    <w:rsid w:val="000F7636"/>
    <w:rsid w:val="000F79CA"/>
    <w:rsid w:val="00100419"/>
    <w:rsid w:val="0010394E"/>
    <w:rsid w:val="00104832"/>
    <w:rsid w:val="00105406"/>
    <w:rsid w:val="0010574D"/>
    <w:rsid w:val="00106A4C"/>
    <w:rsid w:val="00107863"/>
    <w:rsid w:val="00107878"/>
    <w:rsid w:val="001101A5"/>
    <w:rsid w:val="001102DE"/>
    <w:rsid w:val="001105A3"/>
    <w:rsid w:val="001111CF"/>
    <w:rsid w:val="001120F5"/>
    <w:rsid w:val="001127C5"/>
    <w:rsid w:val="00112B83"/>
    <w:rsid w:val="00112C40"/>
    <w:rsid w:val="00112E9F"/>
    <w:rsid w:val="0011312B"/>
    <w:rsid w:val="001135D8"/>
    <w:rsid w:val="0011423B"/>
    <w:rsid w:val="00116DFA"/>
    <w:rsid w:val="001218EB"/>
    <w:rsid w:val="00122278"/>
    <w:rsid w:val="0012228A"/>
    <w:rsid w:val="0012435F"/>
    <w:rsid w:val="00126E02"/>
    <w:rsid w:val="001276E1"/>
    <w:rsid w:val="001305C2"/>
    <w:rsid w:val="001310F9"/>
    <w:rsid w:val="0013254E"/>
    <w:rsid w:val="0013283C"/>
    <w:rsid w:val="001338C7"/>
    <w:rsid w:val="001349C9"/>
    <w:rsid w:val="0013542A"/>
    <w:rsid w:val="00136086"/>
    <w:rsid w:val="00136647"/>
    <w:rsid w:val="0013678C"/>
    <w:rsid w:val="0013714F"/>
    <w:rsid w:val="00137551"/>
    <w:rsid w:val="00137978"/>
    <w:rsid w:val="00137D19"/>
    <w:rsid w:val="0014203B"/>
    <w:rsid w:val="001425C5"/>
    <w:rsid w:val="001435AE"/>
    <w:rsid w:val="001458D2"/>
    <w:rsid w:val="0015036D"/>
    <w:rsid w:val="00151362"/>
    <w:rsid w:val="001517E3"/>
    <w:rsid w:val="00152B5F"/>
    <w:rsid w:val="001543B5"/>
    <w:rsid w:val="00156E11"/>
    <w:rsid w:val="00157EBD"/>
    <w:rsid w:val="0016377F"/>
    <w:rsid w:val="00166028"/>
    <w:rsid w:val="0016694E"/>
    <w:rsid w:val="001674D4"/>
    <w:rsid w:val="001701FD"/>
    <w:rsid w:val="001744DE"/>
    <w:rsid w:val="00174850"/>
    <w:rsid w:val="00175B37"/>
    <w:rsid w:val="001769A7"/>
    <w:rsid w:val="001779D5"/>
    <w:rsid w:val="00177C98"/>
    <w:rsid w:val="001814CC"/>
    <w:rsid w:val="001823CC"/>
    <w:rsid w:val="0018491B"/>
    <w:rsid w:val="0018555A"/>
    <w:rsid w:val="00185F47"/>
    <w:rsid w:val="00186D97"/>
    <w:rsid w:val="00187256"/>
    <w:rsid w:val="00190C48"/>
    <w:rsid w:val="0019111B"/>
    <w:rsid w:val="0019231D"/>
    <w:rsid w:val="00192F9E"/>
    <w:rsid w:val="00193711"/>
    <w:rsid w:val="00194CBF"/>
    <w:rsid w:val="00195954"/>
    <w:rsid w:val="00196BC5"/>
    <w:rsid w:val="0019761C"/>
    <w:rsid w:val="001A0D83"/>
    <w:rsid w:val="001A15C5"/>
    <w:rsid w:val="001A27D8"/>
    <w:rsid w:val="001A6269"/>
    <w:rsid w:val="001A6E17"/>
    <w:rsid w:val="001A7440"/>
    <w:rsid w:val="001A747F"/>
    <w:rsid w:val="001A7675"/>
    <w:rsid w:val="001A77BB"/>
    <w:rsid w:val="001A7ABC"/>
    <w:rsid w:val="001B1528"/>
    <w:rsid w:val="001B18CE"/>
    <w:rsid w:val="001B38E5"/>
    <w:rsid w:val="001B3AB6"/>
    <w:rsid w:val="001B55F0"/>
    <w:rsid w:val="001B5EFA"/>
    <w:rsid w:val="001B6530"/>
    <w:rsid w:val="001C0573"/>
    <w:rsid w:val="001C3361"/>
    <w:rsid w:val="001C37E6"/>
    <w:rsid w:val="001C434D"/>
    <w:rsid w:val="001C5947"/>
    <w:rsid w:val="001C6A8B"/>
    <w:rsid w:val="001C7954"/>
    <w:rsid w:val="001D06BE"/>
    <w:rsid w:val="001D0D00"/>
    <w:rsid w:val="001D1165"/>
    <w:rsid w:val="001D1578"/>
    <w:rsid w:val="001D1E27"/>
    <w:rsid w:val="001D287A"/>
    <w:rsid w:val="001D43F1"/>
    <w:rsid w:val="001E2293"/>
    <w:rsid w:val="001E5367"/>
    <w:rsid w:val="001E54D4"/>
    <w:rsid w:val="001E5D64"/>
    <w:rsid w:val="001E5DFC"/>
    <w:rsid w:val="001E6A0B"/>
    <w:rsid w:val="001F0AFC"/>
    <w:rsid w:val="001F1879"/>
    <w:rsid w:val="001F1FE8"/>
    <w:rsid w:val="001F3182"/>
    <w:rsid w:val="001F35C6"/>
    <w:rsid w:val="001F36E8"/>
    <w:rsid w:val="001F43B0"/>
    <w:rsid w:val="001F4C26"/>
    <w:rsid w:val="001F4CB4"/>
    <w:rsid w:val="001F5040"/>
    <w:rsid w:val="001F5164"/>
    <w:rsid w:val="001F77EB"/>
    <w:rsid w:val="001F7967"/>
    <w:rsid w:val="00200651"/>
    <w:rsid w:val="00200668"/>
    <w:rsid w:val="00200A02"/>
    <w:rsid w:val="00200DA7"/>
    <w:rsid w:val="002014B2"/>
    <w:rsid w:val="00202EFF"/>
    <w:rsid w:val="002049DF"/>
    <w:rsid w:val="00204C74"/>
    <w:rsid w:val="00207AE3"/>
    <w:rsid w:val="00207EC1"/>
    <w:rsid w:val="00212828"/>
    <w:rsid w:val="00212E18"/>
    <w:rsid w:val="002143BF"/>
    <w:rsid w:val="002149C0"/>
    <w:rsid w:val="0021504D"/>
    <w:rsid w:val="002159C1"/>
    <w:rsid w:val="002174C4"/>
    <w:rsid w:val="00217673"/>
    <w:rsid w:val="00222AA8"/>
    <w:rsid w:val="00223BA2"/>
    <w:rsid w:val="0022436B"/>
    <w:rsid w:val="00224531"/>
    <w:rsid w:val="00225275"/>
    <w:rsid w:val="00225859"/>
    <w:rsid w:val="0022603F"/>
    <w:rsid w:val="00227ECE"/>
    <w:rsid w:val="00230056"/>
    <w:rsid w:val="002304ED"/>
    <w:rsid w:val="002315B5"/>
    <w:rsid w:val="00231D95"/>
    <w:rsid w:val="00232668"/>
    <w:rsid w:val="00235513"/>
    <w:rsid w:val="00236CF3"/>
    <w:rsid w:val="00237A2B"/>
    <w:rsid w:val="00240406"/>
    <w:rsid w:val="00240FD3"/>
    <w:rsid w:val="00241DCA"/>
    <w:rsid w:val="002426C4"/>
    <w:rsid w:val="00243017"/>
    <w:rsid w:val="002454B3"/>
    <w:rsid w:val="00247F34"/>
    <w:rsid w:val="00251587"/>
    <w:rsid w:val="00251BB0"/>
    <w:rsid w:val="002520D4"/>
    <w:rsid w:val="0025334F"/>
    <w:rsid w:val="002535AC"/>
    <w:rsid w:val="00253748"/>
    <w:rsid w:val="002545C3"/>
    <w:rsid w:val="00256F3A"/>
    <w:rsid w:val="002571B1"/>
    <w:rsid w:val="00260006"/>
    <w:rsid w:val="0026080F"/>
    <w:rsid w:val="00260ADF"/>
    <w:rsid w:val="002616B1"/>
    <w:rsid w:val="002639F3"/>
    <w:rsid w:val="002645DC"/>
    <w:rsid w:val="0026634A"/>
    <w:rsid w:val="002669AE"/>
    <w:rsid w:val="00271915"/>
    <w:rsid w:val="00273C47"/>
    <w:rsid w:val="002751BC"/>
    <w:rsid w:val="002752EB"/>
    <w:rsid w:val="00276705"/>
    <w:rsid w:val="00276F72"/>
    <w:rsid w:val="00277D2D"/>
    <w:rsid w:val="00281550"/>
    <w:rsid w:val="00283D8C"/>
    <w:rsid w:val="00284145"/>
    <w:rsid w:val="0028777D"/>
    <w:rsid w:val="002908D9"/>
    <w:rsid w:val="00291325"/>
    <w:rsid w:val="002916F7"/>
    <w:rsid w:val="00291894"/>
    <w:rsid w:val="00291A78"/>
    <w:rsid w:val="00291CB6"/>
    <w:rsid w:val="00293590"/>
    <w:rsid w:val="002949C4"/>
    <w:rsid w:val="00295A68"/>
    <w:rsid w:val="0029644C"/>
    <w:rsid w:val="002979CB"/>
    <w:rsid w:val="002A1463"/>
    <w:rsid w:val="002A16EF"/>
    <w:rsid w:val="002A17D8"/>
    <w:rsid w:val="002A1B70"/>
    <w:rsid w:val="002A300B"/>
    <w:rsid w:val="002A3317"/>
    <w:rsid w:val="002A51E9"/>
    <w:rsid w:val="002A53C0"/>
    <w:rsid w:val="002A6626"/>
    <w:rsid w:val="002A682C"/>
    <w:rsid w:val="002A688E"/>
    <w:rsid w:val="002B1285"/>
    <w:rsid w:val="002B170B"/>
    <w:rsid w:val="002B2531"/>
    <w:rsid w:val="002B377D"/>
    <w:rsid w:val="002B3964"/>
    <w:rsid w:val="002B3E19"/>
    <w:rsid w:val="002B4358"/>
    <w:rsid w:val="002B5C4A"/>
    <w:rsid w:val="002B5DCC"/>
    <w:rsid w:val="002B665A"/>
    <w:rsid w:val="002B71F5"/>
    <w:rsid w:val="002C0624"/>
    <w:rsid w:val="002C0EBA"/>
    <w:rsid w:val="002C0EFA"/>
    <w:rsid w:val="002C2B94"/>
    <w:rsid w:val="002C2E5E"/>
    <w:rsid w:val="002C4D2B"/>
    <w:rsid w:val="002C52C8"/>
    <w:rsid w:val="002C62C7"/>
    <w:rsid w:val="002C797F"/>
    <w:rsid w:val="002D0896"/>
    <w:rsid w:val="002D1315"/>
    <w:rsid w:val="002D1730"/>
    <w:rsid w:val="002D1C59"/>
    <w:rsid w:val="002D1D46"/>
    <w:rsid w:val="002D239F"/>
    <w:rsid w:val="002D493B"/>
    <w:rsid w:val="002D60B7"/>
    <w:rsid w:val="002D68D7"/>
    <w:rsid w:val="002D6EEC"/>
    <w:rsid w:val="002D7BC5"/>
    <w:rsid w:val="002E043A"/>
    <w:rsid w:val="002E066A"/>
    <w:rsid w:val="002E0B33"/>
    <w:rsid w:val="002E1B84"/>
    <w:rsid w:val="002E3D3E"/>
    <w:rsid w:val="002E4A46"/>
    <w:rsid w:val="002E5D3A"/>
    <w:rsid w:val="002E6CCA"/>
    <w:rsid w:val="002E7953"/>
    <w:rsid w:val="002F150C"/>
    <w:rsid w:val="002F18EE"/>
    <w:rsid w:val="002F4392"/>
    <w:rsid w:val="002F60F9"/>
    <w:rsid w:val="00300F5B"/>
    <w:rsid w:val="00301D86"/>
    <w:rsid w:val="00304660"/>
    <w:rsid w:val="003050E1"/>
    <w:rsid w:val="003060EE"/>
    <w:rsid w:val="003068B5"/>
    <w:rsid w:val="003070DB"/>
    <w:rsid w:val="00307CA1"/>
    <w:rsid w:val="0031073D"/>
    <w:rsid w:val="0031479C"/>
    <w:rsid w:val="00315936"/>
    <w:rsid w:val="00322B5D"/>
    <w:rsid w:val="00322D36"/>
    <w:rsid w:val="0032310D"/>
    <w:rsid w:val="00324206"/>
    <w:rsid w:val="00325866"/>
    <w:rsid w:val="00331031"/>
    <w:rsid w:val="00334382"/>
    <w:rsid w:val="003349BD"/>
    <w:rsid w:val="003354ED"/>
    <w:rsid w:val="00335B07"/>
    <w:rsid w:val="00335CBC"/>
    <w:rsid w:val="00340098"/>
    <w:rsid w:val="003410DB"/>
    <w:rsid w:val="00342E41"/>
    <w:rsid w:val="00343E8A"/>
    <w:rsid w:val="003447D9"/>
    <w:rsid w:val="00344C06"/>
    <w:rsid w:val="00344F5C"/>
    <w:rsid w:val="003451B0"/>
    <w:rsid w:val="00345962"/>
    <w:rsid w:val="00345BCA"/>
    <w:rsid w:val="00345EF6"/>
    <w:rsid w:val="003461B3"/>
    <w:rsid w:val="003465EC"/>
    <w:rsid w:val="00346AC7"/>
    <w:rsid w:val="00351E6A"/>
    <w:rsid w:val="003522E4"/>
    <w:rsid w:val="00353A6A"/>
    <w:rsid w:val="00353E42"/>
    <w:rsid w:val="00353E91"/>
    <w:rsid w:val="003540A8"/>
    <w:rsid w:val="003543C5"/>
    <w:rsid w:val="003550E7"/>
    <w:rsid w:val="00355C59"/>
    <w:rsid w:val="00357B7E"/>
    <w:rsid w:val="00360790"/>
    <w:rsid w:val="00360D10"/>
    <w:rsid w:val="003611B2"/>
    <w:rsid w:val="00361555"/>
    <w:rsid w:val="00361B52"/>
    <w:rsid w:val="00363C05"/>
    <w:rsid w:val="00363C89"/>
    <w:rsid w:val="00365368"/>
    <w:rsid w:val="00365C16"/>
    <w:rsid w:val="00366443"/>
    <w:rsid w:val="00367A37"/>
    <w:rsid w:val="0037015E"/>
    <w:rsid w:val="003709F4"/>
    <w:rsid w:val="00374566"/>
    <w:rsid w:val="00376277"/>
    <w:rsid w:val="0037637E"/>
    <w:rsid w:val="00376E53"/>
    <w:rsid w:val="00376E61"/>
    <w:rsid w:val="003778BD"/>
    <w:rsid w:val="00377A39"/>
    <w:rsid w:val="003803A6"/>
    <w:rsid w:val="00381C51"/>
    <w:rsid w:val="0038277E"/>
    <w:rsid w:val="003838D8"/>
    <w:rsid w:val="00383F96"/>
    <w:rsid w:val="0038411D"/>
    <w:rsid w:val="00385E54"/>
    <w:rsid w:val="00387640"/>
    <w:rsid w:val="00387C29"/>
    <w:rsid w:val="003920F0"/>
    <w:rsid w:val="00393991"/>
    <w:rsid w:val="00394398"/>
    <w:rsid w:val="0039583F"/>
    <w:rsid w:val="00395A6D"/>
    <w:rsid w:val="00396159"/>
    <w:rsid w:val="00397E0D"/>
    <w:rsid w:val="003A1322"/>
    <w:rsid w:val="003A159F"/>
    <w:rsid w:val="003A18EE"/>
    <w:rsid w:val="003A293A"/>
    <w:rsid w:val="003A362F"/>
    <w:rsid w:val="003A3D4B"/>
    <w:rsid w:val="003A3D91"/>
    <w:rsid w:val="003A5C7A"/>
    <w:rsid w:val="003A6C8A"/>
    <w:rsid w:val="003A7E60"/>
    <w:rsid w:val="003B08BC"/>
    <w:rsid w:val="003B1B2F"/>
    <w:rsid w:val="003B25F5"/>
    <w:rsid w:val="003B275A"/>
    <w:rsid w:val="003B2769"/>
    <w:rsid w:val="003B4DCB"/>
    <w:rsid w:val="003B4F25"/>
    <w:rsid w:val="003B4F89"/>
    <w:rsid w:val="003B5099"/>
    <w:rsid w:val="003B7A3B"/>
    <w:rsid w:val="003C0164"/>
    <w:rsid w:val="003C1CA4"/>
    <w:rsid w:val="003C2CA5"/>
    <w:rsid w:val="003C2DD4"/>
    <w:rsid w:val="003C4712"/>
    <w:rsid w:val="003D14F1"/>
    <w:rsid w:val="003D1847"/>
    <w:rsid w:val="003D4BF7"/>
    <w:rsid w:val="003D4D75"/>
    <w:rsid w:val="003D6192"/>
    <w:rsid w:val="003D672C"/>
    <w:rsid w:val="003D67D8"/>
    <w:rsid w:val="003D68A2"/>
    <w:rsid w:val="003D771E"/>
    <w:rsid w:val="003E082F"/>
    <w:rsid w:val="003E0A7C"/>
    <w:rsid w:val="003E119C"/>
    <w:rsid w:val="003E3958"/>
    <w:rsid w:val="003E45B9"/>
    <w:rsid w:val="003E4608"/>
    <w:rsid w:val="003E46AD"/>
    <w:rsid w:val="003E4DF7"/>
    <w:rsid w:val="003E5A24"/>
    <w:rsid w:val="003E5D19"/>
    <w:rsid w:val="003E5E1D"/>
    <w:rsid w:val="003F1A71"/>
    <w:rsid w:val="003F28FB"/>
    <w:rsid w:val="004001CA"/>
    <w:rsid w:val="004030D5"/>
    <w:rsid w:val="00404023"/>
    <w:rsid w:val="0040442F"/>
    <w:rsid w:val="00405298"/>
    <w:rsid w:val="0040549D"/>
    <w:rsid w:val="00405934"/>
    <w:rsid w:val="0040794D"/>
    <w:rsid w:val="004100D8"/>
    <w:rsid w:val="004104A5"/>
    <w:rsid w:val="004114F3"/>
    <w:rsid w:val="004117A0"/>
    <w:rsid w:val="004124BE"/>
    <w:rsid w:val="0041333B"/>
    <w:rsid w:val="004133D9"/>
    <w:rsid w:val="00413498"/>
    <w:rsid w:val="004140F0"/>
    <w:rsid w:val="00417108"/>
    <w:rsid w:val="004173AA"/>
    <w:rsid w:val="004179EE"/>
    <w:rsid w:val="00420C25"/>
    <w:rsid w:val="00421C6B"/>
    <w:rsid w:val="00422101"/>
    <w:rsid w:val="0042210B"/>
    <w:rsid w:val="004252DD"/>
    <w:rsid w:val="00427193"/>
    <w:rsid w:val="00427AA1"/>
    <w:rsid w:val="00431EB1"/>
    <w:rsid w:val="0043257C"/>
    <w:rsid w:val="004326A6"/>
    <w:rsid w:val="00432DB7"/>
    <w:rsid w:val="00435DBD"/>
    <w:rsid w:val="0043661F"/>
    <w:rsid w:val="004370E3"/>
    <w:rsid w:val="00437576"/>
    <w:rsid w:val="0043763A"/>
    <w:rsid w:val="0043776B"/>
    <w:rsid w:val="004432A6"/>
    <w:rsid w:val="00443C9C"/>
    <w:rsid w:val="004447E5"/>
    <w:rsid w:val="00445490"/>
    <w:rsid w:val="00445C0B"/>
    <w:rsid w:val="004472F7"/>
    <w:rsid w:val="004475E9"/>
    <w:rsid w:val="00450691"/>
    <w:rsid w:val="00450964"/>
    <w:rsid w:val="004512ED"/>
    <w:rsid w:val="004517C1"/>
    <w:rsid w:val="0045267B"/>
    <w:rsid w:val="004529F4"/>
    <w:rsid w:val="00453963"/>
    <w:rsid w:val="00454106"/>
    <w:rsid w:val="004571E3"/>
    <w:rsid w:val="00457689"/>
    <w:rsid w:val="00460B72"/>
    <w:rsid w:val="004628DC"/>
    <w:rsid w:val="00462F21"/>
    <w:rsid w:val="00465622"/>
    <w:rsid w:val="00465DD8"/>
    <w:rsid w:val="00465E6B"/>
    <w:rsid w:val="004667A2"/>
    <w:rsid w:val="00467057"/>
    <w:rsid w:val="00472163"/>
    <w:rsid w:val="00472D3B"/>
    <w:rsid w:val="0047328E"/>
    <w:rsid w:val="004755C1"/>
    <w:rsid w:val="00475EEF"/>
    <w:rsid w:val="004767F9"/>
    <w:rsid w:val="00476A44"/>
    <w:rsid w:val="00476B7E"/>
    <w:rsid w:val="00477BE1"/>
    <w:rsid w:val="00477FC2"/>
    <w:rsid w:val="00481FED"/>
    <w:rsid w:val="00482090"/>
    <w:rsid w:val="004827F3"/>
    <w:rsid w:val="00482D1C"/>
    <w:rsid w:val="0048439B"/>
    <w:rsid w:val="00485601"/>
    <w:rsid w:val="00485896"/>
    <w:rsid w:val="00485BEE"/>
    <w:rsid w:val="00486D68"/>
    <w:rsid w:val="00487F1A"/>
    <w:rsid w:val="004913B4"/>
    <w:rsid w:val="00492913"/>
    <w:rsid w:val="004936E9"/>
    <w:rsid w:val="00493944"/>
    <w:rsid w:val="00494685"/>
    <w:rsid w:val="00494AD2"/>
    <w:rsid w:val="00495870"/>
    <w:rsid w:val="00496494"/>
    <w:rsid w:val="0049676F"/>
    <w:rsid w:val="00497A1C"/>
    <w:rsid w:val="004A0E24"/>
    <w:rsid w:val="004A0E78"/>
    <w:rsid w:val="004A2037"/>
    <w:rsid w:val="004A2AA8"/>
    <w:rsid w:val="004A2DDD"/>
    <w:rsid w:val="004A326D"/>
    <w:rsid w:val="004A32C6"/>
    <w:rsid w:val="004A44C4"/>
    <w:rsid w:val="004A6F67"/>
    <w:rsid w:val="004A7DA8"/>
    <w:rsid w:val="004B0FB5"/>
    <w:rsid w:val="004B2679"/>
    <w:rsid w:val="004B3DEB"/>
    <w:rsid w:val="004B4022"/>
    <w:rsid w:val="004B730E"/>
    <w:rsid w:val="004B7E2F"/>
    <w:rsid w:val="004C0DA2"/>
    <w:rsid w:val="004C10F4"/>
    <w:rsid w:val="004C2093"/>
    <w:rsid w:val="004C2BD0"/>
    <w:rsid w:val="004C45DF"/>
    <w:rsid w:val="004C47DD"/>
    <w:rsid w:val="004C52BD"/>
    <w:rsid w:val="004C58D7"/>
    <w:rsid w:val="004C58FE"/>
    <w:rsid w:val="004C5B21"/>
    <w:rsid w:val="004C6DD3"/>
    <w:rsid w:val="004D0A93"/>
    <w:rsid w:val="004D12EB"/>
    <w:rsid w:val="004D2141"/>
    <w:rsid w:val="004D30BA"/>
    <w:rsid w:val="004D3EAD"/>
    <w:rsid w:val="004D4E69"/>
    <w:rsid w:val="004D59AB"/>
    <w:rsid w:val="004D7055"/>
    <w:rsid w:val="004D7748"/>
    <w:rsid w:val="004E1067"/>
    <w:rsid w:val="004E1174"/>
    <w:rsid w:val="004E1981"/>
    <w:rsid w:val="004E1AA5"/>
    <w:rsid w:val="004E3A46"/>
    <w:rsid w:val="004E41AE"/>
    <w:rsid w:val="004E4443"/>
    <w:rsid w:val="004E4795"/>
    <w:rsid w:val="004E4D6F"/>
    <w:rsid w:val="004E669A"/>
    <w:rsid w:val="004F20E9"/>
    <w:rsid w:val="004F240A"/>
    <w:rsid w:val="004F2A36"/>
    <w:rsid w:val="004F4C96"/>
    <w:rsid w:val="004F4F28"/>
    <w:rsid w:val="004F5323"/>
    <w:rsid w:val="005007E4"/>
    <w:rsid w:val="00500E75"/>
    <w:rsid w:val="0050120A"/>
    <w:rsid w:val="00501AA6"/>
    <w:rsid w:val="0050250C"/>
    <w:rsid w:val="00502ABB"/>
    <w:rsid w:val="005048F4"/>
    <w:rsid w:val="005063DA"/>
    <w:rsid w:val="005070AF"/>
    <w:rsid w:val="0051078E"/>
    <w:rsid w:val="00510C85"/>
    <w:rsid w:val="00510D1A"/>
    <w:rsid w:val="00512F97"/>
    <w:rsid w:val="00513A1D"/>
    <w:rsid w:val="00513D3A"/>
    <w:rsid w:val="0051455E"/>
    <w:rsid w:val="00514832"/>
    <w:rsid w:val="005162FC"/>
    <w:rsid w:val="005166F1"/>
    <w:rsid w:val="00516912"/>
    <w:rsid w:val="00516E17"/>
    <w:rsid w:val="005200AE"/>
    <w:rsid w:val="005208D9"/>
    <w:rsid w:val="00522591"/>
    <w:rsid w:val="00522E3F"/>
    <w:rsid w:val="0052363B"/>
    <w:rsid w:val="00524861"/>
    <w:rsid w:val="005266D6"/>
    <w:rsid w:val="00526A12"/>
    <w:rsid w:val="00531FD5"/>
    <w:rsid w:val="005330F7"/>
    <w:rsid w:val="00533F46"/>
    <w:rsid w:val="00534C1E"/>
    <w:rsid w:val="00534CD8"/>
    <w:rsid w:val="005352D8"/>
    <w:rsid w:val="00536D4F"/>
    <w:rsid w:val="00537CEA"/>
    <w:rsid w:val="00544160"/>
    <w:rsid w:val="00546868"/>
    <w:rsid w:val="00546BA5"/>
    <w:rsid w:val="005475FE"/>
    <w:rsid w:val="00547A89"/>
    <w:rsid w:val="0055005A"/>
    <w:rsid w:val="00550F8A"/>
    <w:rsid w:val="0055636D"/>
    <w:rsid w:val="00557113"/>
    <w:rsid w:val="00557B49"/>
    <w:rsid w:val="00557E11"/>
    <w:rsid w:val="0056159F"/>
    <w:rsid w:val="0056365C"/>
    <w:rsid w:val="00564529"/>
    <w:rsid w:val="00565160"/>
    <w:rsid w:val="0056522C"/>
    <w:rsid w:val="00565571"/>
    <w:rsid w:val="00565E93"/>
    <w:rsid w:val="00566236"/>
    <w:rsid w:val="00567002"/>
    <w:rsid w:val="00567A86"/>
    <w:rsid w:val="00567C96"/>
    <w:rsid w:val="00570D5D"/>
    <w:rsid w:val="00571F83"/>
    <w:rsid w:val="00573021"/>
    <w:rsid w:val="00573F00"/>
    <w:rsid w:val="00574EFF"/>
    <w:rsid w:val="00575EFB"/>
    <w:rsid w:val="00576191"/>
    <w:rsid w:val="0057634F"/>
    <w:rsid w:val="00576F97"/>
    <w:rsid w:val="00581CEF"/>
    <w:rsid w:val="005825F2"/>
    <w:rsid w:val="0058652E"/>
    <w:rsid w:val="00587842"/>
    <w:rsid w:val="00587906"/>
    <w:rsid w:val="00587A13"/>
    <w:rsid w:val="0059092B"/>
    <w:rsid w:val="0059419B"/>
    <w:rsid w:val="00595327"/>
    <w:rsid w:val="0059732C"/>
    <w:rsid w:val="00597C22"/>
    <w:rsid w:val="005A0344"/>
    <w:rsid w:val="005A0F0E"/>
    <w:rsid w:val="005A1085"/>
    <w:rsid w:val="005A3D25"/>
    <w:rsid w:val="005A43A6"/>
    <w:rsid w:val="005A4E65"/>
    <w:rsid w:val="005A5B72"/>
    <w:rsid w:val="005A6502"/>
    <w:rsid w:val="005A7D53"/>
    <w:rsid w:val="005A7DF1"/>
    <w:rsid w:val="005B0ADF"/>
    <w:rsid w:val="005B0E30"/>
    <w:rsid w:val="005B2C17"/>
    <w:rsid w:val="005B4A26"/>
    <w:rsid w:val="005B517C"/>
    <w:rsid w:val="005B6520"/>
    <w:rsid w:val="005C1016"/>
    <w:rsid w:val="005C1B96"/>
    <w:rsid w:val="005C1CA1"/>
    <w:rsid w:val="005C26E2"/>
    <w:rsid w:val="005C384B"/>
    <w:rsid w:val="005C483A"/>
    <w:rsid w:val="005C5A8E"/>
    <w:rsid w:val="005C6972"/>
    <w:rsid w:val="005C6EBE"/>
    <w:rsid w:val="005C7067"/>
    <w:rsid w:val="005D12FE"/>
    <w:rsid w:val="005D61B7"/>
    <w:rsid w:val="005D63F7"/>
    <w:rsid w:val="005D6485"/>
    <w:rsid w:val="005D78F1"/>
    <w:rsid w:val="005E110D"/>
    <w:rsid w:val="005E1DE7"/>
    <w:rsid w:val="005E20DB"/>
    <w:rsid w:val="005E28E7"/>
    <w:rsid w:val="005E2E7A"/>
    <w:rsid w:val="005E3B41"/>
    <w:rsid w:val="005E4A36"/>
    <w:rsid w:val="005E5846"/>
    <w:rsid w:val="005E71F9"/>
    <w:rsid w:val="005E7427"/>
    <w:rsid w:val="005E7E3B"/>
    <w:rsid w:val="005F0470"/>
    <w:rsid w:val="005F0DD9"/>
    <w:rsid w:val="005F283F"/>
    <w:rsid w:val="005F2C70"/>
    <w:rsid w:val="005F47A2"/>
    <w:rsid w:val="005F672C"/>
    <w:rsid w:val="006027BE"/>
    <w:rsid w:val="00602B15"/>
    <w:rsid w:val="00602CCC"/>
    <w:rsid w:val="006040B7"/>
    <w:rsid w:val="00605AAC"/>
    <w:rsid w:val="00605B66"/>
    <w:rsid w:val="00605C0E"/>
    <w:rsid w:val="00605D72"/>
    <w:rsid w:val="00606658"/>
    <w:rsid w:val="00607715"/>
    <w:rsid w:val="00607A85"/>
    <w:rsid w:val="00607D1B"/>
    <w:rsid w:val="00610CDB"/>
    <w:rsid w:val="00611F22"/>
    <w:rsid w:val="006129C7"/>
    <w:rsid w:val="00612BC3"/>
    <w:rsid w:val="00613D37"/>
    <w:rsid w:val="0061541F"/>
    <w:rsid w:val="006156D9"/>
    <w:rsid w:val="006158CA"/>
    <w:rsid w:val="006173FF"/>
    <w:rsid w:val="00617948"/>
    <w:rsid w:val="00621DA5"/>
    <w:rsid w:val="00622455"/>
    <w:rsid w:val="00622C29"/>
    <w:rsid w:val="00623694"/>
    <w:rsid w:val="00624355"/>
    <w:rsid w:val="00625ADF"/>
    <w:rsid w:val="00625DBF"/>
    <w:rsid w:val="00625FEA"/>
    <w:rsid w:val="006306E7"/>
    <w:rsid w:val="00630CD1"/>
    <w:rsid w:val="00630F91"/>
    <w:rsid w:val="006334A7"/>
    <w:rsid w:val="0063352C"/>
    <w:rsid w:val="00633748"/>
    <w:rsid w:val="00633B74"/>
    <w:rsid w:val="0063407A"/>
    <w:rsid w:val="00634655"/>
    <w:rsid w:val="00634C2C"/>
    <w:rsid w:val="00634D16"/>
    <w:rsid w:val="00635C40"/>
    <w:rsid w:val="00635D79"/>
    <w:rsid w:val="00635D84"/>
    <w:rsid w:val="00636BF4"/>
    <w:rsid w:val="00640CE7"/>
    <w:rsid w:val="00640DDB"/>
    <w:rsid w:val="0064124F"/>
    <w:rsid w:val="0064336C"/>
    <w:rsid w:val="006437F5"/>
    <w:rsid w:val="00643F97"/>
    <w:rsid w:val="006440D5"/>
    <w:rsid w:val="006443AF"/>
    <w:rsid w:val="0064490C"/>
    <w:rsid w:val="006473A6"/>
    <w:rsid w:val="00647C77"/>
    <w:rsid w:val="0065021E"/>
    <w:rsid w:val="006509BE"/>
    <w:rsid w:val="00655529"/>
    <w:rsid w:val="00656BBB"/>
    <w:rsid w:val="00664599"/>
    <w:rsid w:val="00665765"/>
    <w:rsid w:val="00665FFA"/>
    <w:rsid w:val="00666440"/>
    <w:rsid w:val="00667A09"/>
    <w:rsid w:val="00667C40"/>
    <w:rsid w:val="00667E19"/>
    <w:rsid w:val="0067050C"/>
    <w:rsid w:val="006722D3"/>
    <w:rsid w:val="006724CE"/>
    <w:rsid w:val="00673563"/>
    <w:rsid w:val="00673A73"/>
    <w:rsid w:val="00674039"/>
    <w:rsid w:val="00676177"/>
    <w:rsid w:val="00680507"/>
    <w:rsid w:val="00680F8D"/>
    <w:rsid w:val="00681715"/>
    <w:rsid w:val="00681CA8"/>
    <w:rsid w:val="00682608"/>
    <w:rsid w:val="00683440"/>
    <w:rsid w:val="00683770"/>
    <w:rsid w:val="0068581D"/>
    <w:rsid w:val="00685C83"/>
    <w:rsid w:val="0069057B"/>
    <w:rsid w:val="00690D19"/>
    <w:rsid w:val="00690D6A"/>
    <w:rsid w:val="00691310"/>
    <w:rsid w:val="00692404"/>
    <w:rsid w:val="00693A8F"/>
    <w:rsid w:val="00693BC8"/>
    <w:rsid w:val="006961BB"/>
    <w:rsid w:val="006961FB"/>
    <w:rsid w:val="006A14CC"/>
    <w:rsid w:val="006A27FE"/>
    <w:rsid w:val="006A3D47"/>
    <w:rsid w:val="006A4542"/>
    <w:rsid w:val="006A4DB8"/>
    <w:rsid w:val="006A5B35"/>
    <w:rsid w:val="006A7771"/>
    <w:rsid w:val="006A7978"/>
    <w:rsid w:val="006B058A"/>
    <w:rsid w:val="006B0A25"/>
    <w:rsid w:val="006B131C"/>
    <w:rsid w:val="006B143E"/>
    <w:rsid w:val="006B1740"/>
    <w:rsid w:val="006B22BA"/>
    <w:rsid w:val="006B2E82"/>
    <w:rsid w:val="006B5A03"/>
    <w:rsid w:val="006B5DD4"/>
    <w:rsid w:val="006B5EE6"/>
    <w:rsid w:val="006C1A4E"/>
    <w:rsid w:val="006C2054"/>
    <w:rsid w:val="006C2997"/>
    <w:rsid w:val="006C429E"/>
    <w:rsid w:val="006C4C7A"/>
    <w:rsid w:val="006C56A8"/>
    <w:rsid w:val="006C599C"/>
    <w:rsid w:val="006C5E47"/>
    <w:rsid w:val="006C6FCA"/>
    <w:rsid w:val="006D1DE0"/>
    <w:rsid w:val="006D325C"/>
    <w:rsid w:val="006D48D9"/>
    <w:rsid w:val="006D53B2"/>
    <w:rsid w:val="006D5ABA"/>
    <w:rsid w:val="006D71E0"/>
    <w:rsid w:val="006D7AFF"/>
    <w:rsid w:val="006E0C73"/>
    <w:rsid w:val="006E2530"/>
    <w:rsid w:val="006E2AE9"/>
    <w:rsid w:val="006E38A7"/>
    <w:rsid w:val="006E464A"/>
    <w:rsid w:val="006E52FC"/>
    <w:rsid w:val="006E66C7"/>
    <w:rsid w:val="006E7EDC"/>
    <w:rsid w:val="006F003C"/>
    <w:rsid w:val="006F0CC4"/>
    <w:rsid w:val="006F356C"/>
    <w:rsid w:val="006F3584"/>
    <w:rsid w:val="006F361B"/>
    <w:rsid w:val="006F3E8C"/>
    <w:rsid w:val="006F516F"/>
    <w:rsid w:val="006F61CA"/>
    <w:rsid w:val="006F6AD1"/>
    <w:rsid w:val="007008E2"/>
    <w:rsid w:val="0070264E"/>
    <w:rsid w:val="00703FA0"/>
    <w:rsid w:val="007042D9"/>
    <w:rsid w:val="007043F0"/>
    <w:rsid w:val="00704861"/>
    <w:rsid w:val="00705253"/>
    <w:rsid w:val="00706FA1"/>
    <w:rsid w:val="0070782B"/>
    <w:rsid w:val="00707A37"/>
    <w:rsid w:val="0071224E"/>
    <w:rsid w:val="00712CAC"/>
    <w:rsid w:val="007137D5"/>
    <w:rsid w:val="0071630B"/>
    <w:rsid w:val="007166A2"/>
    <w:rsid w:val="007202EC"/>
    <w:rsid w:val="00720893"/>
    <w:rsid w:val="00721764"/>
    <w:rsid w:val="00723EE4"/>
    <w:rsid w:val="007247DC"/>
    <w:rsid w:val="00725D2B"/>
    <w:rsid w:val="007267A2"/>
    <w:rsid w:val="00730CF7"/>
    <w:rsid w:val="00730FCB"/>
    <w:rsid w:val="007313A8"/>
    <w:rsid w:val="00731E9D"/>
    <w:rsid w:val="007326AD"/>
    <w:rsid w:val="00732A9B"/>
    <w:rsid w:val="00733D31"/>
    <w:rsid w:val="007348AF"/>
    <w:rsid w:val="00734B20"/>
    <w:rsid w:val="00734EE1"/>
    <w:rsid w:val="007369C8"/>
    <w:rsid w:val="007377D4"/>
    <w:rsid w:val="007403DE"/>
    <w:rsid w:val="00740A74"/>
    <w:rsid w:val="00742354"/>
    <w:rsid w:val="007458B0"/>
    <w:rsid w:val="007468BA"/>
    <w:rsid w:val="00746C92"/>
    <w:rsid w:val="00746D7C"/>
    <w:rsid w:val="007478D1"/>
    <w:rsid w:val="0075074E"/>
    <w:rsid w:val="0075564D"/>
    <w:rsid w:val="00761D02"/>
    <w:rsid w:val="00762E09"/>
    <w:rsid w:val="00763DB0"/>
    <w:rsid w:val="00764930"/>
    <w:rsid w:val="00765B7E"/>
    <w:rsid w:val="0076728E"/>
    <w:rsid w:val="007677D0"/>
    <w:rsid w:val="00767895"/>
    <w:rsid w:val="007708E5"/>
    <w:rsid w:val="007709F0"/>
    <w:rsid w:val="00771596"/>
    <w:rsid w:val="00772776"/>
    <w:rsid w:val="007729E2"/>
    <w:rsid w:val="007730D2"/>
    <w:rsid w:val="00773E86"/>
    <w:rsid w:val="007740C9"/>
    <w:rsid w:val="00776376"/>
    <w:rsid w:val="007764A0"/>
    <w:rsid w:val="00776C5A"/>
    <w:rsid w:val="00776CEA"/>
    <w:rsid w:val="007770AC"/>
    <w:rsid w:val="00777291"/>
    <w:rsid w:val="00777AD2"/>
    <w:rsid w:val="007816AC"/>
    <w:rsid w:val="007817DE"/>
    <w:rsid w:val="0078311C"/>
    <w:rsid w:val="007833A9"/>
    <w:rsid w:val="00785DE7"/>
    <w:rsid w:val="007861AF"/>
    <w:rsid w:val="007862C5"/>
    <w:rsid w:val="00786A5A"/>
    <w:rsid w:val="00786AC2"/>
    <w:rsid w:val="007871A6"/>
    <w:rsid w:val="00790761"/>
    <w:rsid w:val="00790CD1"/>
    <w:rsid w:val="007923BC"/>
    <w:rsid w:val="007926C5"/>
    <w:rsid w:val="00792F3A"/>
    <w:rsid w:val="00793670"/>
    <w:rsid w:val="00793AD4"/>
    <w:rsid w:val="007946AF"/>
    <w:rsid w:val="007962DA"/>
    <w:rsid w:val="007A112A"/>
    <w:rsid w:val="007A30FA"/>
    <w:rsid w:val="007A3333"/>
    <w:rsid w:val="007A5AC0"/>
    <w:rsid w:val="007A6707"/>
    <w:rsid w:val="007A6E46"/>
    <w:rsid w:val="007A773D"/>
    <w:rsid w:val="007A7FD6"/>
    <w:rsid w:val="007B037F"/>
    <w:rsid w:val="007B2EF3"/>
    <w:rsid w:val="007B369A"/>
    <w:rsid w:val="007B3763"/>
    <w:rsid w:val="007B469B"/>
    <w:rsid w:val="007B49BB"/>
    <w:rsid w:val="007B49E9"/>
    <w:rsid w:val="007B4B20"/>
    <w:rsid w:val="007B6C2A"/>
    <w:rsid w:val="007B75C7"/>
    <w:rsid w:val="007B7BDC"/>
    <w:rsid w:val="007C0C14"/>
    <w:rsid w:val="007C1E20"/>
    <w:rsid w:val="007C3795"/>
    <w:rsid w:val="007C4472"/>
    <w:rsid w:val="007C4AB4"/>
    <w:rsid w:val="007C4D56"/>
    <w:rsid w:val="007C4D88"/>
    <w:rsid w:val="007C614C"/>
    <w:rsid w:val="007C79A1"/>
    <w:rsid w:val="007D101F"/>
    <w:rsid w:val="007D1D0E"/>
    <w:rsid w:val="007D1DB7"/>
    <w:rsid w:val="007D3144"/>
    <w:rsid w:val="007D6094"/>
    <w:rsid w:val="007D60C4"/>
    <w:rsid w:val="007D6EA2"/>
    <w:rsid w:val="007E0390"/>
    <w:rsid w:val="007E0922"/>
    <w:rsid w:val="007E104A"/>
    <w:rsid w:val="007E1259"/>
    <w:rsid w:val="007E27F2"/>
    <w:rsid w:val="007E3F2C"/>
    <w:rsid w:val="007E48B1"/>
    <w:rsid w:val="007E6437"/>
    <w:rsid w:val="007F3E66"/>
    <w:rsid w:val="007F5C2E"/>
    <w:rsid w:val="007F5F56"/>
    <w:rsid w:val="007F69E3"/>
    <w:rsid w:val="008000AC"/>
    <w:rsid w:val="00800180"/>
    <w:rsid w:val="00800415"/>
    <w:rsid w:val="00801DCF"/>
    <w:rsid w:val="008039BC"/>
    <w:rsid w:val="0080412B"/>
    <w:rsid w:val="0080428E"/>
    <w:rsid w:val="00805951"/>
    <w:rsid w:val="00805F33"/>
    <w:rsid w:val="00807153"/>
    <w:rsid w:val="0080740B"/>
    <w:rsid w:val="008103B6"/>
    <w:rsid w:val="008105BE"/>
    <w:rsid w:val="00811E7D"/>
    <w:rsid w:val="0081225A"/>
    <w:rsid w:val="00813FC6"/>
    <w:rsid w:val="00814499"/>
    <w:rsid w:val="00814F73"/>
    <w:rsid w:val="008155BB"/>
    <w:rsid w:val="00815C12"/>
    <w:rsid w:val="00816272"/>
    <w:rsid w:val="00816E40"/>
    <w:rsid w:val="00817FA3"/>
    <w:rsid w:val="00817FD7"/>
    <w:rsid w:val="00820E81"/>
    <w:rsid w:val="008211F6"/>
    <w:rsid w:val="00822074"/>
    <w:rsid w:val="0082228E"/>
    <w:rsid w:val="0082234F"/>
    <w:rsid w:val="00824EE8"/>
    <w:rsid w:val="0082651C"/>
    <w:rsid w:val="00826971"/>
    <w:rsid w:val="00827C2D"/>
    <w:rsid w:val="00831BB1"/>
    <w:rsid w:val="00831CE6"/>
    <w:rsid w:val="008339B5"/>
    <w:rsid w:val="008365F6"/>
    <w:rsid w:val="008375D7"/>
    <w:rsid w:val="00837CC4"/>
    <w:rsid w:val="00843188"/>
    <w:rsid w:val="00843A47"/>
    <w:rsid w:val="008452F0"/>
    <w:rsid w:val="00846501"/>
    <w:rsid w:val="00847BDD"/>
    <w:rsid w:val="0085024B"/>
    <w:rsid w:val="008510DA"/>
    <w:rsid w:val="0085142C"/>
    <w:rsid w:val="00851693"/>
    <w:rsid w:val="008523E0"/>
    <w:rsid w:val="00852593"/>
    <w:rsid w:val="0085310C"/>
    <w:rsid w:val="008536A2"/>
    <w:rsid w:val="00854780"/>
    <w:rsid w:val="00857A55"/>
    <w:rsid w:val="00860B93"/>
    <w:rsid w:val="00861546"/>
    <w:rsid w:val="00861E1A"/>
    <w:rsid w:val="00862E34"/>
    <w:rsid w:val="008631CC"/>
    <w:rsid w:val="00863725"/>
    <w:rsid w:val="00863790"/>
    <w:rsid w:val="0086454E"/>
    <w:rsid w:val="008648C0"/>
    <w:rsid w:val="00865065"/>
    <w:rsid w:val="008661E0"/>
    <w:rsid w:val="008662B4"/>
    <w:rsid w:val="008671F1"/>
    <w:rsid w:val="00867747"/>
    <w:rsid w:val="00870E87"/>
    <w:rsid w:val="00872354"/>
    <w:rsid w:val="00872D91"/>
    <w:rsid w:val="00873CE7"/>
    <w:rsid w:val="008751BD"/>
    <w:rsid w:val="008759FB"/>
    <w:rsid w:val="00875D54"/>
    <w:rsid w:val="00875F0A"/>
    <w:rsid w:val="008760A9"/>
    <w:rsid w:val="00876ACC"/>
    <w:rsid w:val="0087725E"/>
    <w:rsid w:val="00881352"/>
    <w:rsid w:val="008845FE"/>
    <w:rsid w:val="00884779"/>
    <w:rsid w:val="00884CAE"/>
    <w:rsid w:val="008868B5"/>
    <w:rsid w:val="008868D0"/>
    <w:rsid w:val="00886CBD"/>
    <w:rsid w:val="008955E2"/>
    <w:rsid w:val="0089565C"/>
    <w:rsid w:val="00896293"/>
    <w:rsid w:val="00896748"/>
    <w:rsid w:val="0089711B"/>
    <w:rsid w:val="008974CC"/>
    <w:rsid w:val="008979B8"/>
    <w:rsid w:val="00897EBD"/>
    <w:rsid w:val="008A07A3"/>
    <w:rsid w:val="008A2938"/>
    <w:rsid w:val="008A5904"/>
    <w:rsid w:val="008A7DE8"/>
    <w:rsid w:val="008A7E82"/>
    <w:rsid w:val="008B0C14"/>
    <w:rsid w:val="008B297E"/>
    <w:rsid w:val="008B3DBA"/>
    <w:rsid w:val="008B530B"/>
    <w:rsid w:val="008B5E7A"/>
    <w:rsid w:val="008B64F9"/>
    <w:rsid w:val="008C0764"/>
    <w:rsid w:val="008C25D4"/>
    <w:rsid w:val="008C36D5"/>
    <w:rsid w:val="008C3A8A"/>
    <w:rsid w:val="008C6171"/>
    <w:rsid w:val="008C7636"/>
    <w:rsid w:val="008D0610"/>
    <w:rsid w:val="008D0CDB"/>
    <w:rsid w:val="008D0DBB"/>
    <w:rsid w:val="008D3D56"/>
    <w:rsid w:val="008D68E0"/>
    <w:rsid w:val="008D70FC"/>
    <w:rsid w:val="008D7934"/>
    <w:rsid w:val="008E1461"/>
    <w:rsid w:val="008E1CDE"/>
    <w:rsid w:val="008E1FD9"/>
    <w:rsid w:val="008E20C6"/>
    <w:rsid w:val="008E38B6"/>
    <w:rsid w:val="008E6087"/>
    <w:rsid w:val="008E637C"/>
    <w:rsid w:val="008E78AF"/>
    <w:rsid w:val="008F0042"/>
    <w:rsid w:val="008F17B8"/>
    <w:rsid w:val="008F1935"/>
    <w:rsid w:val="008F50CD"/>
    <w:rsid w:val="008F7519"/>
    <w:rsid w:val="0090039A"/>
    <w:rsid w:val="00900492"/>
    <w:rsid w:val="00900668"/>
    <w:rsid w:val="00901135"/>
    <w:rsid w:val="00905189"/>
    <w:rsid w:val="0090772E"/>
    <w:rsid w:val="00907EE6"/>
    <w:rsid w:val="00910093"/>
    <w:rsid w:val="009108A5"/>
    <w:rsid w:val="0091166A"/>
    <w:rsid w:val="00912C70"/>
    <w:rsid w:val="009156FF"/>
    <w:rsid w:val="00915D1C"/>
    <w:rsid w:val="00921840"/>
    <w:rsid w:val="00922E6A"/>
    <w:rsid w:val="00924C47"/>
    <w:rsid w:val="0092511E"/>
    <w:rsid w:val="0092569B"/>
    <w:rsid w:val="00931DC2"/>
    <w:rsid w:val="00933682"/>
    <w:rsid w:val="00934120"/>
    <w:rsid w:val="00934F84"/>
    <w:rsid w:val="00934F8F"/>
    <w:rsid w:val="00936151"/>
    <w:rsid w:val="0093709D"/>
    <w:rsid w:val="00937434"/>
    <w:rsid w:val="00940A71"/>
    <w:rsid w:val="0094490E"/>
    <w:rsid w:val="00944EB6"/>
    <w:rsid w:val="0094639B"/>
    <w:rsid w:val="0094734C"/>
    <w:rsid w:val="009500EF"/>
    <w:rsid w:val="00951478"/>
    <w:rsid w:val="00952A80"/>
    <w:rsid w:val="00953132"/>
    <w:rsid w:val="00953997"/>
    <w:rsid w:val="009541F6"/>
    <w:rsid w:val="00954E0A"/>
    <w:rsid w:val="00955258"/>
    <w:rsid w:val="009579B6"/>
    <w:rsid w:val="009604B8"/>
    <w:rsid w:val="00964EFA"/>
    <w:rsid w:val="009665DD"/>
    <w:rsid w:val="009671D1"/>
    <w:rsid w:val="00970450"/>
    <w:rsid w:val="00970C65"/>
    <w:rsid w:val="00973843"/>
    <w:rsid w:val="00974326"/>
    <w:rsid w:val="00974998"/>
    <w:rsid w:val="00975E98"/>
    <w:rsid w:val="009842C8"/>
    <w:rsid w:val="0098435E"/>
    <w:rsid w:val="00985693"/>
    <w:rsid w:val="00985A03"/>
    <w:rsid w:val="00985C07"/>
    <w:rsid w:val="00986351"/>
    <w:rsid w:val="00986D6A"/>
    <w:rsid w:val="009905AC"/>
    <w:rsid w:val="00990E16"/>
    <w:rsid w:val="00991472"/>
    <w:rsid w:val="00993432"/>
    <w:rsid w:val="00993544"/>
    <w:rsid w:val="00994AB3"/>
    <w:rsid w:val="00995E20"/>
    <w:rsid w:val="00996BFA"/>
    <w:rsid w:val="00997510"/>
    <w:rsid w:val="00997919"/>
    <w:rsid w:val="009A027F"/>
    <w:rsid w:val="009A06A1"/>
    <w:rsid w:val="009A06CA"/>
    <w:rsid w:val="009A1431"/>
    <w:rsid w:val="009A1DF8"/>
    <w:rsid w:val="009A22AD"/>
    <w:rsid w:val="009A4249"/>
    <w:rsid w:val="009A55C2"/>
    <w:rsid w:val="009A75FD"/>
    <w:rsid w:val="009A7CC1"/>
    <w:rsid w:val="009B10F0"/>
    <w:rsid w:val="009B148D"/>
    <w:rsid w:val="009B1CF4"/>
    <w:rsid w:val="009B286D"/>
    <w:rsid w:val="009B3A33"/>
    <w:rsid w:val="009B5B88"/>
    <w:rsid w:val="009B5B97"/>
    <w:rsid w:val="009B646A"/>
    <w:rsid w:val="009B776D"/>
    <w:rsid w:val="009C062B"/>
    <w:rsid w:val="009C1D9A"/>
    <w:rsid w:val="009C1FAB"/>
    <w:rsid w:val="009C2FBE"/>
    <w:rsid w:val="009C3CC4"/>
    <w:rsid w:val="009C5AE8"/>
    <w:rsid w:val="009C5CDF"/>
    <w:rsid w:val="009C5E00"/>
    <w:rsid w:val="009C6DE6"/>
    <w:rsid w:val="009D196B"/>
    <w:rsid w:val="009D303D"/>
    <w:rsid w:val="009D3238"/>
    <w:rsid w:val="009D33E3"/>
    <w:rsid w:val="009D48A4"/>
    <w:rsid w:val="009D4D6A"/>
    <w:rsid w:val="009D5502"/>
    <w:rsid w:val="009D58C3"/>
    <w:rsid w:val="009D7D7F"/>
    <w:rsid w:val="009E0E4C"/>
    <w:rsid w:val="009E1B47"/>
    <w:rsid w:val="009E3ABA"/>
    <w:rsid w:val="009E536C"/>
    <w:rsid w:val="009E6623"/>
    <w:rsid w:val="009E73C0"/>
    <w:rsid w:val="009F29D6"/>
    <w:rsid w:val="009F4222"/>
    <w:rsid w:val="009F4910"/>
    <w:rsid w:val="009F4F33"/>
    <w:rsid w:val="009F6EC0"/>
    <w:rsid w:val="009F78A3"/>
    <w:rsid w:val="009F7C81"/>
    <w:rsid w:val="009F7EB0"/>
    <w:rsid w:val="00A02071"/>
    <w:rsid w:val="00A02515"/>
    <w:rsid w:val="00A029B4"/>
    <w:rsid w:val="00A02A0F"/>
    <w:rsid w:val="00A039D6"/>
    <w:rsid w:val="00A04EAB"/>
    <w:rsid w:val="00A051B8"/>
    <w:rsid w:val="00A05774"/>
    <w:rsid w:val="00A1286D"/>
    <w:rsid w:val="00A12EA9"/>
    <w:rsid w:val="00A12F13"/>
    <w:rsid w:val="00A13BEF"/>
    <w:rsid w:val="00A13CB1"/>
    <w:rsid w:val="00A14A14"/>
    <w:rsid w:val="00A17017"/>
    <w:rsid w:val="00A20BC4"/>
    <w:rsid w:val="00A20C65"/>
    <w:rsid w:val="00A216F8"/>
    <w:rsid w:val="00A21F90"/>
    <w:rsid w:val="00A25665"/>
    <w:rsid w:val="00A27A6D"/>
    <w:rsid w:val="00A27C3A"/>
    <w:rsid w:val="00A27DA9"/>
    <w:rsid w:val="00A31233"/>
    <w:rsid w:val="00A31241"/>
    <w:rsid w:val="00A31BB0"/>
    <w:rsid w:val="00A328F5"/>
    <w:rsid w:val="00A32C59"/>
    <w:rsid w:val="00A32F77"/>
    <w:rsid w:val="00A3464D"/>
    <w:rsid w:val="00A351AB"/>
    <w:rsid w:val="00A36519"/>
    <w:rsid w:val="00A37019"/>
    <w:rsid w:val="00A40AF3"/>
    <w:rsid w:val="00A40C80"/>
    <w:rsid w:val="00A410EB"/>
    <w:rsid w:val="00A43103"/>
    <w:rsid w:val="00A431B2"/>
    <w:rsid w:val="00A43CA6"/>
    <w:rsid w:val="00A43DB9"/>
    <w:rsid w:val="00A45268"/>
    <w:rsid w:val="00A500A5"/>
    <w:rsid w:val="00A50730"/>
    <w:rsid w:val="00A508FF"/>
    <w:rsid w:val="00A518A2"/>
    <w:rsid w:val="00A529B5"/>
    <w:rsid w:val="00A535BE"/>
    <w:rsid w:val="00A53AAE"/>
    <w:rsid w:val="00A54769"/>
    <w:rsid w:val="00A54D4A"/>
    <w:rsid w:val="00A55C8B"/>
    <w:rsid w:val="00A60FDD"/>
    <w:rsid w:val="00A67775"/>
    <w:rsid w:val="00A70AD7"/>
    <w:rsid w:val="00A70CEE"/>
    <w:rsid w:val="00A71659"/>
    <w:rsid w:val="00A71F9A"/>
    <w:rsid w:val="00A72558"/>
    <w:rsid w:val="00A74966"/>
    <w:rsid w:val="00A74F69"/>
    <w:rsid w:val="00A7649D"/>
    <w:rsid w:val="00A76DA2"/>
    <w:rsid w:val="00A77057"/>
    <w:rsid w:val="00A77B3B"/>
    <w:rsid w:val="00A800DA"/>
    <w:rsid w:val="00A83494"/>
    <w:rsid w:val="00A83E93"/>
    <w:rsid w:val="00A84228"/>
    <w:rsid w:val="00A848D4"/>
    <w:rsid w:val="00A8682C"/>
    <w:rsid w:val="00A904CC"/>
    <w:rsid w:val="00A90C92"/>
    <w:rsid w:val="00A91018"/>
    <w:rsid w:val="00A94EC9"/>
    <w:rsid w:val="00A97046"/>
    <w:rsid w:val="00A978B6"/>
    <w:rsid w:val="00AA1DB8"/>
    <w:rsid w:val="00AA24A6"/>
    <w:rsid w:val="00AA7C25"/>
    <w:rsid w:val="00AA7E18"/>
    <w:rsid w:val="00AB008D"/>
    <w:rsid w:val="00AB09E3"/>
    <w:rsid w:val="00AB1C35"/>
    <w:rsid w:val="00AB4CD2"/>
    <w:rsid w:val="00AB5D5C"/>
    <w:rsid w:val="00AB7604"/>
    <w:rsid w:val="00AC061F"/>
    <w:rsid w:val="00AC09E9"/>
    <w:rsid w:val="00AC1708"/>
    <w:rsid w:val="00AC1A7F"/>
    <w:rsid w:val="00AC29A3"/>
    <w:rsid w:val="00AC661C"/>
    <w:rsid w:val="00AC75F0"/>
    <w:rsid w:val="00AD2404"/>
    <w:rsid w:val="00AD3EF7"/>
    <w:rsid w:val="00AD4981"/>
    <w:rsid w:val="00AD707C"/>
    <w:rsid w:val="00AD7780"/>
    <w:rsid w:val="00AD7DC9"/>
    <w:rsid w:val="00AE099D"/>
    <w:rsid w:val="00AE0D64"/>
    <w:rsid w:val="00AE1B37"/>
    <w:rsid w:val="00AE2403"/>
    <w:rsid w:val="00AE2D9C"/>
    <w:rsid w:val="00AE3DA5"/>
    <w:rsid w:val="00AE5AA8"/>
    <w:rsid w:val="00AE6C6B"/>
    <w:rsid w:val="00AE7690"/>
    <w:rsid w:val="00AE774D"/>
    <w:rsid w:val="00AE7CDF"/>
    <w:rsid w:val="00AF107E"/>
    <w:rsid w:val="00AF208A"/>
    <w:rsid w:val="00AF2461"/>
    <w:rsid w:val="00AF2E43"/>
    <w:rsid w:val="00AF330F"/>
    <w:rsid w:val="00AF486A"/>
    <w:rsid w:val="00AF5AAE"/>
    <w:rsid w:val="00AF5C68"/>
    <w:rsid w:val="00AF75CA"/>
    <w:rsid w:val="00B020E3"/>
    <w:rsid w:val="00B0390E"/>
    <w:rsid w:val="00B045BD"/>
    <w:rsid w:val="00B04636"/>
    <w:rsid w:val="00B05A00"/>
    <w:rsid w:val="00B05CCF"/>
    <w:rsid w:val="00B062A0"/>
    <w:rsid w:val="00B0709A"/>
    <w:rsid w:val="00B076AD"/>
    <w:rsid w:val="00B10635"/>
    <w:rsid w:val="00B13C78"/>
    <w:rsid w:val="00B151CE"/>
    <w:rsid w:val="00B16B28"/>
    <w:rsid w:val="00B173E2"/>
    <w:rsid w:val="00B20716"/>
    <w:rsid w:val="00B20987"/>
    <w:rsid w:val="00B21A3B"/>
    <w:rsid w:val="00B2223F"/>
    <w:rsid w:val="00B22746"/>
    <w:rsid w:val="00B2375B"/>
    <w:rsid w:val="00B24DCC"/>
    <w:rsid w:val="00B25C06"/>
    <w:rsid w:val="00B268C6"/>
    <w:rsid w:val="00B2737E"/>
    <w:rsid w:val="00B312A9"/>
    <w:rsid w:val="00B3496B"/>
    <w:rsid w:val="00B3537A"/>
    <w:rsid w:val="00B37F8E"/>
    <w:rsid w:val="00B40F06"/>
    <w:rsid w:val="00B42387"/>
    <w:rsid w:val="00B4482D"/>
    <w:rsid w:val="00B454A0"/>
    <w:rsid w:val="00B479F7"/>
    <w:rsid w:val="00B50238"/>
    <w:rsid w:val="00B52FC5"/>
    <w:rsid w:val="00B5459E"/>
    <w:rsid w:val="00B54A8E"/>
    <w:rsid w:val="00B55207"/>
    <w:rsid w:val="00B568F2"/>
    <w:rsid w:val="00B578C4"/>
    <w:rsid w:val="00B60698"/>
    <w:rsid w:val="00B60B9E"/>
    <w:rsid w:val="00B6145B"/>
    <w:rsid w:val="00B616D0"/>
    <w:rsid w:val="00B61938"/>
    <w:rsid w:val="00B61C29"/>
    <w:rsid w:val="00B62DDD"/>
    <w:rsid w:val="00B63173"/>
    <w:rsid w:val="00B632C7"/>
    <w:rsid w:val="00B64651"/>
    <w:rsid w:val="00B670C2"/>
    <w:rsid w:val="00B67D59"/>
    <w:rsid w:val="00B70C3E"/>
    <w:rsid w:val="00B71343"/>
    <w:rsid w:val="00B714AB"/>
    <w:rsid w:val="00B724D6"/>
    <w:rsid w:val="00B73246"/>
    <w:rsid w:val="00B732A1"/>
    <w:rsid w:val="00B73389"/>
    <w:rsid w:val="00B73659"/>
    <w:rsid w:val="00B80CB9"/>
    <w:rsid w:val="00B82901"/>
    <w:rsid w:val="00B82D3A"/>
    <w:rsid w:val="00B82F7C"/>
    <w:rsid w:val="00B84D2E"/>
    <w:rsid w:val="00B84D4B"/>
    <w:rsid w:val="00B84F05"/>
    <w:rsid w:val="00B85140"/>
    <w:rsid w:val="00B85F84"/>
    <w:rsid w:val="00B86A4E"/>
    <w:rsid w:val="00B87195"/>
    <w:rsid w:val="00B90174"/>
    <w:rsid w:val="00B9058B"/>
    <w:rsid w:val="00B9094E"/>
    <w:rsid w:val="00B94698"/>
    <w:rsid w:val="00B9611C"/>
    <w:rsid w:val="00B96392"/>
    <w:rsid w:val="00B9746E"/>
    <w:rsid w:val="00B97B69"/>
    <w:rsid w:val="00B97F0C"/>
    <w:rsid w:val="00BA0EB5"/>
    <w:rsid w:val="00BA13F2"/>
    <w:rsid w:val="00BA1F26"/>
    <w:rsid w:val="00BA2C14"/>
    <w:rsid w:val="00BA358E"/>
    <w:rsid w:val="00BA3675"/>
    <w:rsid w:val="00BA6C3C"/>
    <w:rsid w:val="00BA71D2"/>
    <w:rsid w:val="00BA7D0F"/>
    <w:rsid w:val="00BB14E7"/>
    <w:rsid w:val="00BB26EB"/>
    <w:rsid w:val="00BB3861"/>
    <w:rsid w:val="00BB50FB"/>
    <w:rsid w:val="00BB7711"/>
    <w:rsid w:val="00BC2D93"/>
    <w:rsid w:val="00BC68AA"/>
    <w:rsid w:val="00BC6991"/>
    <w:rsid w:val="00BC7AEA"/>
    <w:rsid w:val="00BD1A13"/>
    <w:rsid w:val="00BD3162"/>
    <w:rsid w:val="00BD55FB"/>
    <w:rsid w:val="00BE0373"/>
    <w:rsid w:val="00BE17E5"/>
    <w:rsid w:val="00BE1C30"/>
    <w:rsid w:val="00BE20F5"/>
    <w:rsid w:val="00BF0663"/>
    <w:rsid w:val="00BF1E52"/>
    <w:rsid w:val="00BF4854"/>
    <w:rsid w:val="00BF70E4"/>
    <w:rsid w:val="00BF78C0"/>
    <w:rsid w:val="00C01986"/>
    <w:rsid w:val="00C0206A"/>
    <w:rsid w:val="00C02607"/>
    <w:rsid w:val="00C0262D"/>
    <w:rsid w:val="00C03856"/>
    <w:rsid w:val="00C03C15"/>
    <w:rsid w:val="00C0467E"/>
    <w:rsid w:val="00C04F4D"/>
    <w:rsid w:val="00C05361"/>
    <w:rsid w:val="00C05D45"/>
    <w:rsid w:val="00C06925"/>
    <w:rsid w:val="00C07ECF"/>
    <w:rsid w:val="00C101D0"/>
    <w:rsid w:val="00C11294"/>
    <w:rsid w:val="00C11434"/>
    <w:rsid w:val="00C115C4"/>
    <w:rsid w:val="00C1235B"/>
    <w:rsid w:val="00C12DBE"/>
    <w:rsid w:val="00C1387B"/>
    <w:rsid w:val="00C14A58"/>
    <w:rsid w:val="00C152DD"/>
    <w:rsid w:val="00C153A0"/>
    <w:rsid w:val="00C16326"/>
    <w:rsid w:val="00C175D4"/>
    <w:rsid w:val="00C20403"/>
    <w:rsid w:val="00C20B58"/>
    <w:rsid w:val="00C21172"/>
    <w:rsid w:val="00C23AA8"/>
    <w:rsid w:val="00C25098"/>
    <w:rsid w:val="00C25721"/>
    <w:rsid w:val="00C27C82"/>
    <w:rsid w:val="00C320FA"/>
    <w:rsid w:val="00C334E4"/>
    <w:rsid w:val="00C33E4D"/>
    <w:rsid w:val="00C342E5"/>
    <w:rsid w:val="00C354B0"/>
    <w:rsid w:val="00C357C8"/>
    <w:rsid w:val="00C35AF9"/>
    <w:rsid w:val="00C36B78"/>
    <w:rsid w:val="00C42440"/>
    <w:rsid w:val="00C44294"/>
    <w:rsid w:val="00C443F4"/>
    <w:rsid w:val="00C44A85"/>
    <w:rsid w:val="00C46CAB"/>
    <w:rsid w:val="00C46F72"/>
    <w:rsid w:val="00C51338"/>
    <w:rsid w:val="00C5236F"/>
    <w:rsid w:val="00C52FA2"/>
    <w:rsid w:val="00C5308A"/>
    <w:rsid w:val="00C538D8"/>
    <w:rsid w:val="00C53A86"/>
    <w:rsid w:val="00C56864"/>
    <w:rsid w:val="00C5700B"/>
    <w:rsid w:val="00C57395"/>
    <w:rsid w:val="00C57769"/>
    <w:rsid w:val="00C57C3B"/>
    <w:rsid w:val="00C60837"/>
    <w:rsid w:val="00C61ACF"/>
    <w:rsid w:val="00C62884"/>
    <w:rsid w:val="00C62E4D"/>
    <w:rsid w:val="00C6427D"/>
    <w:rsid w:val="00C64509"/>
    <w:rsid w:val="00C64721"/>
    <w:rsid w:val="00C64BD4"/>
    <w:rsid w:val="00C672AD"/>
    <w:rsid w:val="00C67F4C"/>
    <w:rsid w:val="00C70241"/>
    <w:rsid w:val="00C7077E"/>
    <w:rsid w:val="00C71312"/>
    <w:rsid w:val="00C71A7E"/>
    <w:rsid w:val="00C72852"/>
    <w:rsid w:val="00C72F86"/>
    <w:rsid w:val="00C73D1B"/>
    <w:rsid w:val="00C7420A"/>
    <w:rsid w:val="00C75694"/>
    <w:rsid w:val="00C75987"/>
    <w:rsid w:val="00C75DBD"/>
    <w:rsid w:val="00C76BDB"/>
    <w:rsid w:val="00C776FB"/>
    <w:rsid w:val="00C8034A"/>
    <w:rsid w:val="00C829E7"/>
    <w:rsid w:val="00C83357"/>
    <w:rsid w:val="00C87EDA"/>
    <w:rsid w:val="00C87EEE"/>
    <w:rsid w:val="00C90506"/>
    <w:rsid w:val="00C915A3"/>
    <w:rsid w:val="00C9222F"/>
    <w:rsid w:val="00C92DAE"/>
    <w:rsid w:val="00C939B4"/>
    <w:rsid w:val="00C93F88"/>
    <w:rsid w:val="00C9466D"/>
    <w:rsid w:val="00C94FA4"/>
    <w:rsid w:val="00C9504B"/>
    <w:rsid w:val="00C95EE7"/>
    <w:rsid w:val="00C960C5"/>
    <w:rsid w:val="00C97018"/>
    <w:rsid w:val="00CA042C"/>
    <w:rsid w:val="00CA0456"/>
    <w:rsid w:val="00CA1332"/>
    <w:rsid w:val="00CA17CA"/>
    <w:rsid w:val="00CA1C80"/>
    <w:rsid w:val="00CA1E5E"/>
    <w:rsid w:val="00CA2588"/>
    <w:rsid w:val="00CA56B5"/>
    <w:rsid w:val="00CA649B"/>
    <w:rsid w:val="00CA67FE"/>
    <w:rsid w:val="00CA6963"/>
    <w:rsid w:val="00CA6E49"/>
    <w:rsid w:val="00CB1157"/>
    <w:rsid w:val="00CB283D"/>
    <w:rsid w:val="00CB30D5"/>
    <w:rsid w:val="00CB386E"/>
    <w:rsid w:val="00CB637F"/>
    <w:rsid w:val="00CB6D53"/>
    <w:rsid w:val="00CC1732"/>
    <w:rsid w:val="00CC1BB8"/>
    <w:rsid w:val="00CC21F1"/>
    <w:rsid w:val="00CC2620"/>
    <w:rsid w:val="00CC4464"/>
    <w:rsid w:val="00CC5093"/>
    <w:rsid w:val="00CC6072"/>
    <w:rsid w:val="00CC6591"/>
    <w:rsid w:val="00CD008B"/>
    <w:rsid w:val="00CD096A"/>
    <w:rsid w:val="00CD166C"/>
    <w:rsid w:val="00CD22E1"/>
    <w:rsid w:val="00CD4DDD"/>
    <w:rsid w:val="00CD5F8C"/>
    <w:rsid w:val="00CE190E"/>
    <w:rsid w:val="00CE2A6D"/>
    <w:rsid w:val="00CE42A7"/>
    <w:rsid w:val="00CE4E28"/>
    <w:rsid w:val="00CE54B8"/>
    <w:rsid w:val="00CE569F"/>
    <w:rsid w:val="00CE6EB4"/>
    <w:rsid w:val="00CE6F34"/>
    <w:rsid w:val="00CE7FDD"/>
    <w:rsid w:val="00CF03B0"/>
    <w:rsid w:val="00CF12B3"/>
    <w:rsid w:val="00CF1301"/>
    <w:rsid w:val="00CF2AAC"/>
    <w:rsid w:val="00CF2F4D"/>
    <w:rsid w:val="00CF5216"/>
    <w:rsid w:val="00CF6CCD"/>
    <w:rsid w:val="00D008AE"/>
    <w:rsid w:val="00D025A6"/>
    <w:rsid w:val="00D025DD"/>
    <w:rsid w:val="00D03623"/>
    <w:rsid w:val="00D041B1"/>
    <w:rsid w:val="00D04555"/>
    <w:rsid w:val="00D04E67"/>
    <w:rsid w:val="00D05DB4"/>
    <w:rsid w:val="00D10B23"/>
    <w:rsid w:val="00D122DF"/>
    <w:rsid w:val="00D13EA0"/>
    <w:rsid w:val="00D13FE3"/>
    <w:rsid w:val="00D15A5D"/>
    <w:rsid w:val="00D15F11"/>
    <w:rsid w:val="00D1645C"/>
    <w:rsid w:val="00D17330"/>
    <w:rsid w:val="00D210A6"/>
    <w:rsid w:val="00D2156E"/>
    <w:rsid w:val="00D2222C"/>
    <w:rsid w:val="00D228E6"/>
    <w:rsid w:val="00D22B76"/>
    <w:rsid w:val="00D22D9F"/>
    <w:rsid w:val="00D244AC"/>
    <w:rsid w:val="00D24732"/>
    <w:rsid w:val="00D25E4E"/>
    <w:rsid w:val="00D300DA"/>
    <w:rsid w:val="00D300F3"/>
    <w:rsid w:val="00D3043F"/>
    <w:rsid w:val="00D313B9"/>
    <w:rsid w:val="00D318B8"/>
    <w:rsid w:val="00D31DAF"/>
    <w:rsid w:val="00D32B8A"/>
    <w:rsid w:val="00D33E07"/>
    <w:rsid w:val="00D344A8"/>
    <w:rsid w:val="00D400B0"/>
    <w:rsid w:val="00D41E7A"/>
    <w:rsid w:val="00D421F8"/>
    <w:rsid w:val="00D4318F"/>
    <w:rsid w:val="00D43BAB"/>
    <w:rsid w:val="00D44CFD"/>
    <w:rsid w:val="00D45A68"/>
    <w:rsid w:val="00D4625B"/>
    <w:rsid w:val="00D46A82"/>
    <w:rsid w:val="00D47D45"/>
    <w:rsid w:val="00D47F57"/>
    <w:rsid w:val="00D50273"/>
    <w:rsid w:val="00D5263A"/>
    <w:rsid w:val="00D52B4B"/>
    <w:rsid w:val="00D53271"/>
    <w:rsid w:val="00D53AF3"/>
    <w:rsid w:val="00D5455F"/>
    <w:rsid w:val="00D5541B"/>
    <w:rsid w:val="00D55972"/>
    <w:rsid w:val="00D55D19"/>
    <w:rsid w:val="00D56946"/>
    <w:rsid w:val="00D61D1B"/>
    <w:rsid w:val="00D63240"/>
    <w:rsid w:val="00D64769"/>
    <w:rsid w:val="00D647E7"/>
    <w:rsid w:val="00D64883"/>
    <w:rsid w:val="00D6582A"/>
    <w:rsid w:val="00D662CF"/>
    <w:rsid w:val="00D67023"/>
    <w:rsid w:val="00D67F03"/>
    <w:rsid w:val="00D70070"/>
    <w:rsid w:val="00D70375"/>
    <w:rsid w:val="00D70556"/>
    <w:rsid w:val="00D711B3"/>
    <w:rsid w:val="00D71888"/>
    <w:rsid w:val="00D74A62"/>
    <w:rsid w:val="00D75FD2"/>
    <w:rsid w:val="00D76C9C"/>
    <w:rsid w:val="00D76F9F"/>
    <w:rsid w:val="00D775B0"/>
    <w:rsid w:val="00D779D4"/>
    <w:rsid w:val="00D77DFB"/>
    <w:rsid w:val="00D8143B"/>
    <w:rsid w:val="00D820F7"/>
    <w:rsid w:val="00D82686"/>
    <w:rsid w:val="00D83E53"/>
    <w:rsid w:val="00D84860"/>
    <w:rsid w:val="00D84B02"/>
    <w:rsid w:val="00D86A56"/>
    <w:rsid w:val="00D86FF2"/>
    <w:rsid w:val="00D87466"/>
    <w:rsid w:val="00D87564"/>
    <w:rsid w:val="00D8779E"/>
    <w:rsid w:val="00D87D5C"/>
    <w:rsid w:val="00D90C77"/>
    <w:rsid w:val="00D922C4"/>
    <w:rsid w:val="00D92C05"/>
    <w:rsid w:val="00D94039"/>
    <w:rsid w:val="00D94315"/>
    <w:rsid w:val="00D95149"/>
    <w:rsid w:val="00D9609A"/>
    <w:rsid w:val="00D97D2E"/>
    <w:rsid w:val="00DA15EA"/>
    <w:rsid w:val="00DA1FD9"/>
    <w:rsid w:val="00DA24D2"/>
    <w:rsid w:val="00DA4417"/>
    <w:rsid w:val="00DA5CD9"/>
    <w:rsid w:val="00DA60EA"/>
    <w:rsid w:val="00DB0817"/>
    <w:rsid w:val="00DB4511"/>
    <w:rsid w:val="00DC0462"/>
    <w:rsid w:val="00DC070F"/>
    <w:rsid w:val="00DC07A8"/>
    <w:rsid w:val="00DC14B6"/>
    <w:rsid w:val="00DC21AB"/>
    <w:rsid w:val="00DC28BA"/>
    <w:rsid w:val="00DC4C0D"/>
    <w:rsid w:val="00DC5EFC"/>
    <w:rsid w:val="00DC6C36"/>
    <w:rsid w:val="00DC7220"/>
    <w:rsid w:val="00DC781D"/>
    <w:rsid w:val="00DD2D9C"/>
    <w:rsid w:val="00DD6306"/>
    <w:rsid w:val="00DD758D"/>
    <w:rsid w:val="00DE0865"/>
    <w:rsid w:val="00DE178B"/>
    <w:rsid w:val="00DE195E"/>
    <w:rsid w:val="00DE24B5"/>
    <w:rsid w:val="00DE3D65"/>
    <w:rsid w:val="00DE409C"/>
    <w:rsid w:val="00DE4D62"/>
    <w:rsid w:val="00DE687D"/>
    <w:rsid w:val="00DE7CC6"/>
    <w:rsid w:val="00DF007D"/>
    <w:rsid w:val="00DF2F9D"/>
    <w:rsid w:val="00DF3AB5"/>
    <w:rsid w:val="00DF4D7B"/>
    <w:rsid w:val="00DF584C"/>
    <w:rsid w:val="00DF6DC9"/>
    <w:rsid w:val="00DF7379"/>
    <w:rsid w:val="00E0021F"/>
    <w:rsid w:val="00E00A1D"/>
    <w:rsid w:val="00E01177"/>
    <w:rsid w:val="00E019B8"/>
    <w:rsid w:val="00E01B95"/>
    <w:rsid w:val="00E01D1A"/>
    <w:rsid w:val="00E020A9"/>
    <w:rsid w:val="00E0286A"/>
    <w:rsid w:val="00E03A1D"/>
    <w:rsid w:val="00E041A1"/>
    <w:rsid w:val="00E0578A"/>
    <w:rsid w:val="00E0596C"/>
    <w:rsid w:val="00E05CDE"/>
    <w:rsid w:val="00E05F88"/>
    <w:rsid w:val="00E0634C"/>
    <w:rsid w:val="00E068A1"/>
    <w:rsid w:val="00E07942"/>
    <w:rsid w:val="00E07FA5"/>
    <w:rsid w:val="00E10CE1"/>
    <w:rsid w:val="00E10D56"/>
    <w:rsid w:val="00E12E79"/>
    <w:rsid w:val="00E16840"/>
    <w:rsid w:val="00E171BA"/>
    <w:rsid w:val="00E21C3C"/>
    <w:rsid w:val="00E2280F"/>
    <w:rsid w:val="00E23E30"/>
    <w:rsid w:val="00E2412C"/>
    <w:rsid w:val="00E2509B"/>
    <w:rsid w:val="00E25C13"/>
    <w:rsid w:val="00E2690A"/>
    <w:rsid w:val="00E27EA2"/>
    <w:rsid w:val="00E30DEA"/>
    <w:rsid w:val="00E315A3"/>
    <w:rsid w:val="00E340B7"/>
    <w:rsid w:val="00E34CEE"/>
    <w:rsid w:val="00E376E0"/>
    <w:rsid w:val="00E376F0"/>
    <w:rsid w:val="00E3780B"/>
    <w:rsid w:val="00E42411"/>
    <w:rsid w:val="00E42453"/>
    <w:rsid w:val="00E42634"/>
    <w:rsid w:val="00E43902"/>
    <w:rsid w:val="00E43F9A"/>
    <w:rsid w:val="00E47734"/>
    <w:rsid w:val="00E47B49"/>
    <w:rsid w:val="00E503CD"/>
    <w:rsid w:val="00E50B4B"/>
    <w:rsid w:val="00E50EDE"/>
    <w:rsid w:val="00E5219F"/>
    <w:rsid w:val="00E53815"/>
    <w:rsid w:val="00E53FC9"/>
    <w:rsid w:val="00E55069"/>
    <w:rsid w:val="00E56C0B"/>
    <w:rsid w:val="00E57C9A"/>
    <w:rsid w:val="00E609A9"/>
    <w:rsid w:val="00E62C4E"/>
    <w:rsid w:val="00E641D3"/>
    <w:rsid w:val="00E643D2"/>
    <w:rsid w:val="00E66E46"/>
    <w:rsid w:val="00E715F2"/>
    <w:rsid w:val="00E72216"/>
    <w:rsid w:val="00E72BF8"/>
    <w:rsid w:val="00E72C47"/>
    <w:rsid w:val="00E72FBC"/>
    <w:rsid w:val="00E73BD3"/>
    <w:rsid w:val="00E74418"/>
    <w:rsid w:val="00E748B2"/>
    <w:rsid w:val="00E749B5"/>
    <w:rsid w:val="00E757E1"/>
    <w:rsid w:val="00E757E5"/>
    <w:rsid w:val="00E75B5D"/>
    <w:rsid w:val="00E75E01"/>
    <w:rsid w:val="00E76891"/>
    <w:rsid w:val="00E77F84"/>
    <w:rsid w:val="00E80496"/>
    <w:rsid w:val="00E81414"/>
    <w:rsid w:val="00E8574E"/>
    <w:rsid w:val="00E87A15"/>
    <w:rsid w:val="00E91F18"/>
    <w:rsid w:val="00E94110"/>
    <w:rsid w:val="00E94CA5"/>
    <w:rsid w:val="00E94D9D"/>
    <w:rsid w:val="00E9524A"/>
    <w:rsid w:val="00E95FCD"/>
    <w:rsid w:val="00E96EE9"/>
    <w:rsid w:val="00EA0C77"/>
    <w:rsid w:val="00EA1759"/>
    <w:rsid w:val="00EA1ED8"/>
    <w:rsid w:val="00EA3F15"/>
    <w:rsid w:val="00EA48B0"/>
    <w:rsid w:val="00EA651E"/>
    <w:rsid w:val="00EA7A12"/>
    <w:rsid w:val="00EB083D"/>
    <w:rsid w:val="00EB1826"/>
    <w:rsid w:val="00EB1A2D"/>
    <w:rsid w:val="00EB1AA0"/>
    <w:rsid w:val="00EB2427"/>
    <w:rsid w:val="00EB2B0E"/>
    <w:rsid w:val="00EB30E2"/>
    <w:rsid w:val="00EB3379"/>
    <w:rsid w:val="00EB7AC1"/>
    <w:rsid w:val="00EB7B09"/>
    <w:rsid w:val="00EB7F86"/>
    <w:rsid w:val="00EC147C"/>
    <w:rsid w:val="00EC37FA"/>
    <w:rsid w:val="00EC380B"/>
    <w:rsid w:val="00EC41C9"/>
    <w:rsid w:val="00EC44A7"/>
    <w:rsid w:val="00EC4E8E"/>
    <w:rsid w:val="00EC5CDB"/>
    <w:rsid w:val="00EC6865"/>
    <w:rsid w:val="00ED1227"/>
    <w:rsid w:val="00ED1C8C"/>
    <w:rsid w:val="00ED235A"/>
    <w:rsid w:val="00ED2D8E"/>
    <w:rsid w:val="00ED3575"/>
    <w:rsid w:val="00ED4B0E"/>
    <w:rsid w:val="00ED4F55"/>
    <w:rsid w:val="00ED787B"/>
    <w:rsid w:val="00EE0013"/>
    <w:rsid w:val="00EE09C9"/>
    <w:rsid w:val="00EE0FC0"/>
    <w:rsid w:val="00EE13D1"/>
    <w:rsid w:val="00EE1456"/>
    <w:rsid w:val="00EE1BCF"/>
    <w:rsid w:val="00EE2612"/>
    <w:rsid w:val="00EE2CD3"/>
    <w:rsid w:val="00EE37C7"/>
    <w:rsid w:val="00EE3BC5"/>
    <w:rsid w:val="00EE3CA4"/>
    <w:rsid w:val="00EE4C8D"/>
    <w:rsid w:val="00EE5607"/>
    <w:rsid w:val="00EE58CD"/>
    <w:rsid w:val="00EE5994"/>
    <w:rsid w:val="00EE7B35"/>
    <w:rsid w:val="00EE7E30"/>
    <w:rsid w:val="00EF0860"/>
    <w:rsid w:val="00EF0C8E"/>
    <w:rsid w:val="00EF0DA9"/>
    <w:rsid w:val="00EF169D"/>
    <w:rsid w:val="00EF2098"/>
    <w:rsid w:val="00EF2B08"/>
    <w:rsid w:val="00EF5DEA"/>
    <w:rsid w:val="00EF61A8"/>
    <w:rsid w:val="00EF6587"/>
    <w:rsid w:val="00EF738B"/>
    <w:rsid w:val="00EF79F9"/>
    <w:rsid w:val="00F03207"/>
    <w:rsid w:val="00F064FD"/>
    <w:rsid w:val="00F07481"/>
    <w:rsid w:val="00F07863"/>
    <w:rsid w:val="00F1076B"/>
    <w:rsid w:val="00F126AD"/>
    <w:rsid w:val="00F14265"/>
    <w:rsid w:val="00F160C8"/>
    <w:rsid w:val="00F16E4F"/>
    <w:rsid w:val="00F1755B"/>
    <w:rsid w:val="00F20AD3"/>
    <w:rsid w:val="00F23C4A"/>
    <w:rsid w:val="00F2434D"/>
    <w:rsid w:val="00F24F73"/>
    <w:rsid w:val="00F25DC4"/>
    <w:rsid w:val="00F265FE"/>
    <w:rsid w:val="00F26D83"/>
    <w:rsid w:val="00F27585"/>
    <w:rsid w:val="00F31082"/>
    <w:rsid w:val="00F31150"/>
    <w:rsid w:val="00F311ED"/>
    <w:rsid w:val="00F315D5"/>
    <w:rsid w:val="00F325A6"/>
    <w:rsid w:val="00F32D9E"/>
    <w:rsid w:val="00F33C1A"/>
    <w:rsid w:val="00F34AB8"/>
    <w:rsid w:val="00F34C22"/>
    <w:rsid w:val="00F35338"/>
    <w:rsid w:val="00F366FD"/>
    <w:rsid w:val="00F40118"/>
    <w:rsid w:val="00F42B9D"/>
    <w:rsid w:val="00F42C74"/>
    <w:rsid w:val="00F42DB2"/>
    <w:rsid w:val="00F46D8A"/>
    <w:rsid w:val="00F47769"/>
    <w:rsid w:val="00F50396"/>
    <w:rsid w:val="00F51D27"/>
    <w:rsid w:val="00F52FEF"/>
    <w:rsid w:val="00F533AD"/>
    <w:rsid w:val="00F537EF"/>
    <w:rsid w:val="00F53D0B"/>
    <w:rsid w:val="00F540CC"/>
    <w:rsid w:val="00F550D8"/>
    <w:rsid w:val="00F55578"/>
    <w:rsid w:val="00F55BF9"/>
    <w:rsid w:val="00F5626B"/>
    <w:rsid w:val="00F569F5"/>
    <w:rsid w:val="00F60561"/>
    <w:rsid w:val="00F61A10"/>
    <w:rsid w:val="00F62297"/>
    <w:rsid w:val="00F627CE"/>
    <w:rsid w:val="00F647BB"/>
    <w:rsid w:val="00F6499C"/>
    <w:rsid w:val="00F64BA5"/>
    <w:rsid w:val="00F64C0E"/>
    <w:rsid w:val="00F6651A"/>
    <w:rsid w:val="00F70A3A"/>
    <w:rsid w:val="00F72B11"/>
    <w:rsid w:val="00F73304"/>
    <w:rsid w:val="00F73F1A"/>
    <w:rsid w:val="00F759CD"/>
    <w:rsid w:val="00F765AD"/>
    <w:rsid w:val="00F76752"/>
    <w:rsid w:val="00F76ADB"/>
    <w:rsid w:val="00F77165"/>
    <w:rsid w:val="00F80261"/>
    <w:rsid w:val="00F8056D"/>
    <w:rsid w:val="00F80C29"/>
    <w:rsid w:val="00F81007"/>
    <w:rsid w:val="00F82D90"/>
    <w:rsid w:val="00F84432"/>
    <w:rsid w:val="00F86439"/>
    <w:rsid w:val="00F8657F"/>
    <w:rsid w:val="00F8726F"/>
    <w:rsid w:val="00F874DB"/>
    <w:rsid w:val="00F905EE"/>
    <w:rsid w:val="00F90A99"/>
    <w:rsid w:val="00F90DE1"/>
    <w:rsid w:val="00F92752"/>
    <w:rsid w:val="00F9372D"/>
    <w:rsid w:val="00F94898"/>
    <w:rsid w:val="00F96407"/>
    <w:rsid w:val="00FA199A"/>
    <w:rsid w:val="00FA19FC"/>
    <w:rsid w:val="00FA1E1F"/>
    <w:rsid w:val="00FA378F"/>
    <w:rsid w:val="00FA42A0"/>
    <w:rsid w:val="00FA42AE"/>
    <w:rsid w:val="00FA47AE"/>
    <w:rsid w:val="00FA4D66"/>
    <w:rsid w:val="00FA6C1D"/>
    <w:rsid w:val="00FA6DE5"/>
    <w:rsid w:val="00FA75E5"/>
    <w:rsid w:val="00FA7C05"/>
    <w:rsid w:val="00FB03A4"/>
    <w:rsid w:val="00FB1CE6"/>
    <w:rsid w:val="00FB312F"/>
    <w:rsid w:val="00FB3A29"/>
    <w:rsid w:val="00FB59E1"/>
    <w:rsid w:val="00FB6011"/>
    <w:rsid w:val="00FC1E04"/>
    <w:rsid w:val="00FC3A72"/>
    <w:rsid w:val="00FC3BC0"/>
    <w:rsid w:val="00FC3EE6"/>
    <w:rsid w:val="00FC48F8"/>
    <w:rsid w:val="00FC53DC"/>
    <w:rsid w:val="00FC59F3"/>
    <w:rsid w:val="00FC7CBB"/>
    <w:rsid w:val="00FD2D10"/>
    <w:rsid w:val="00FD4052"/>
    <w:rsid w:val="00FD4162"/>
    <w:rsid w:val="00FD44AF"/>
    <w:rsid w:val="00FD5DBD"/>
    <w:rsid w:val="00FD5F08"/>
    <w:rsid w:val="00FD7540"/>
    <w:rsid w:val="00FD7A02"/>
    <w:rsid w:val="00FE08A8"/>
    <w:rsid w:val="00FE1677"/>
    <w:rsid w:val="00FE573B"/>
    <w:rsid w:val="00FE6E8A"/>
    <w:rsid w:val="00FE7E64"/>
    <w:rsid w:val="00FF1C6A"/>
    <w:rsid w:val="00FF253B"/>
    <w:rsid w:val="00FF591C"/>
    <w:rsid w:val="00FF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6AD9585"/>
  <w15:docId w15:val="{819CFF7A-8110-4B03-894F-ABEC3A19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Date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9F78A3"/>
    <w:pPr>
      <w:adjustRightInd w:val="0"/>
      <w:snapToGrid w:val="0"/>
      <w:spacing w:line="260" w:lineRule="atLeast"/>
    </w:pPr>
    <w:rPr>
      <w:rFonts w:asciiTheme="minorHAnsi" w:hAnsiTheme="minorHAnsi"/>
      <w:sz w:val="18"/>
      <w:szCs w:val="24"/>
      <w:lang w:val="de-CH" w:eastAsia="de-CH"/>
    </w:rPr>
  </w:style>
  <w:style w:type="paragraph" w:styleId="berschrift1">
    <w:name w:val="heading 1"/>
    <w:basedOn w:val="Standard"/>
    <w:next w:val="Standard"/>
    <w:link w:val="berschrift1Zchn"/>
    <w:qFormat/>
    <w:rsid w:val="00E10CE1"/>
    <w:pPr>
      <w:keepNext/>
      <w:keepLines/>
      <w:numPr>
        <w:numId w:val="11"/>
      </w:numPr>
      <w:spacing w:before="120" w:after="120"/>
      <w:outlineLvl w:val="0"/>
    </w:pPr>
    <w:rPr>
      <w:rFonts w:asciiTheme="majorHAnsi" w:hAnsiTheme="majorHAnsi" w:cs="Arial"/>
      <w:b/>
      <w:bCs/>
      <w:snapToGrid w:val="0"/>
      <w:szCs w:val="32"/>
    </w:rPr>
  </w:style>
  <w:style w:type="paragraph" w:styleId="berschrift2">
    <w:name w:val="heading 2"/>
    <w:basedOn w:val="Standard"/>
    <w:next w:val="Standard"/>
    <w:qFormat/>
    <w:rsid w:val="005475FE"/>
    <w:pPr>
      <w:keepNext/>
      <w:keepLines/>
      <w:numPr>
        <w:ilvl w:val="1"/>
        <w:numId w:val="11"/>
      </w:numPr>
      <w:spacing w:before="120" w:after="120"/>
      <w:outlineLvl w:val="1"/>
    </w:pPr>
    <w:rPr>
      <w:rFonts w:asciiTheme="majorHAnsi" w:hAnsiTheme="majorHAnsi" w:cs="Arial"/>
      <w:b/>
      <w:bCs/>
      <w:iCs/>
      <w:szCs w:val="28"/>
    </w:rPr>
  </w:style>
  <w:style w:type="paragraph" w:styleId="berschrift3">
    <w:name w:val="heading 3"/>
    <w:basedOn w:val="Standard"/>
    <w:next w:val="Standard"/>
    <w:qFormat/>
    <w:rsid w:val="005475FE"/>
    <w:pPr>
      <w:keepNext/>
      <w:keepLines/>
      <w:numPr>
        <w:ilvl w:val="2"/>
        <w:numId w:val="11"/>
      </w:numPr>
      <w:spacing w:before="120" w:after="120"/>
      <w:outlineLvl w:val="2"/>
    </w:pPr>
    <w:rPr>
      <w:rFonts w:asciiTheme="majorHAnsi" w:hAnsiTheme="majorHAnsi" w:cs="Arial"/>
      <w:b/>
      <w:bCs/>
      <w:szCs w:val="26"/>
    </w:rPr>
  </w:style>
  <w:style w:type="paragraph" w:styleId="berschrift4">
    <w:name w:val="heading 4"/>
    <w:basedOn w:val="Standard"/>
    <w:next w:val="Standard"/>
    <w:rsid w:val="00C16326"/>
    <w:pPr>
      <w:keepNext/>
      <w:keepLines/>
      <w:numPr>
        <w:ilvl w:val="3"/>
        <w:numId w:val="11"/>
      </w:numPr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C16326"/>
    <w:pPr>
      <w:keepNext/>
      <w:keepLines/>
      <w:numPr>
        <w:ilvl w:val="4"/>
        <w:numId w:val="11"/>
      </w:numPr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C16326"/>
    <w:pPr>
      <w:keepNext/>
      <w:keepLines/>
      <w:numPr>
        <w:ilvl w:val="5"/>
        <w:numId w:val="11"/>
      </w:numPr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C16326"/>
    <w:pPr>
      <w:keepNext/>
      <w:keepLines/>
      <w:numPr>
        <w:ilvl w:val="6"/>
        <w:numId w:val="11"/>
      </w:numPr>
      <w:outlineLvl w:val="6"/>
    </w:pPr>
    <w:rPr>
      <w:b/>
    </w:rPr>
  </w:style>
  <w:style w:type="paragraph" w:styleId="berschrift8">
    <w:name w:val="heading 8"/>
    <w:basedOn w:val="Standard"/>
    <w:next w:val="Standard"/>
    <w:rsid w:val="00C16326"/>
    <w:pPr>
      <w:keepNext/>
      <w:keepLines/>
      <w:numPr>
        <w:ilvl w:val="7"/>
        <w:numId w:val="11"/>
      </w:numPr>
      <w:outlineLvl w:val="7"/>
    </w:pPr>
    <w:rPr>
      <w:b/>
      <w:iCs/>
    </w:rPr>
  </w:style>
  <w:style w:type="paragraph" w:styleId="berschrift9">
    <w:name w:val="heading 9"/>
    <w:basedOn w:val="Standard"/>
    <w:next w:val="Standard"/>
    <w:rsid w:val="00C16326"/>
    <w:pPr>
      <w:keepNext/>
      <w:keepLines/>
      <w:numPr>
        <w:ilvl w:val="8"/>
        <w:numId w:val="11"/>
      </w:numPr>
      <w:outlineLvl w:val="8"/>
    </w:pPr>
    <w:rPr>
      <w:rFonts w:cs="Arial"/>
      <w:b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F79CA"/>
    <w:rPr>
      <w:rFonts w:ascii="Verdana" w:hAnsi="Verdana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Kopfzeile">
    <w:name w:val="header"/>
    <w:basedOn w:val="Standard"/>
    <w:link w:val="KopfzeileZchn"/>
    <w:rsid w:val="00E10CE1"/>
    <w:pPr>
      <w:spacing w:line="180" w:lineRule="atLeast"/>
    </w:pPr>
    <w:rPr>
      <w:rFonts w:asciiTheme="majorHAnsi" w:hAnsiTheme="majorHAnsi"/>
      <w:sz w:val="15"/>
    </w:rPr>
  </w:style>
  <w:style w:type="paragraph" w:styleId="Fuzeile">
    <w:name w:val="footer"/>
    <w:basedOn w:val="Standard"/>
    <w:link w:val="FuzeileZchn"/>
    <w:rsid w:val="008A7DE8"/>
    <w:pPr>
      <w:spacing w:line="180" w:lineRule="atLeast"/>
    </w:pPr>
    <w:rPr>
      <w:sz w:val="15"/>
    </w:rPr>
  </w:style>
  <w:style w:type="paragraph" w:styleId="Verzeichnis1">
    <w:name w:val="toc 1"/>
    <w:basedOn w:val="Standard"/>
    <w:next w:val="Standard"/>
    <w:rsid w:val="00DE409C"/>
  </w:style>
  <w:style w:type="paragraph" w:styleId="Verzeichnis2">
    <w:name w:val="toc 2"/>
    <w:basedOn w:val="Standard"/>
    <w:next w:val="Standard"/>
    <w:rsid w:val="005E7E3B"/>
  </w:style>
  <w:style w:type="paragraph" w:styleId="Verzeichnis3">
    <w:name w:val="toc 3"/>
    <w:basedOn w:val="Standard"/>
    <w:next w:val="Standard"/>
    <w:rsid w:val="00DE409C"/>
  </w:style>
  <w:style w:type="character" w:styleId="Hyperlink">
    <w:name w:val="Hyperlink"/>
    <w:rsid w:val="00BA7D0F"/>
    <w:rPr>
      <w:dstrike w:val="0"/>
      <w:color w:val="auto"/>
      <w:u w:val="single"/>
      <w:vertAlign w:val="baseline"/>
    </w:rPr>
  </w:style>
  <w:style w:type="paragraph" w:styleId="Sprechblasentext">
    <w:name w:val="Balloon Text"/>
    <w:basedOn w:val="Standard"/>
    <w:link w:val="SprechblasentextZchn"/>
    <w:rsid w:val="007C614C"/>
    <w:pPr>
      <w:spacing w:line="240" w:lineRule="auto"/>
    </w:pPr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rsid w:val="009D48A4"/>
    <w:pPr>
      <w:keepLines/>
    </w:pPr>
    <w:rPr>
      <w:b/>
      <w:bCs/>
      <w:sz w:val="14"/>
      <w:szCs w:val="20"/>
    </w:rPr>
  </w:style>
  <w:style w:type="character" w:styleId="Kommentarzeichen">
    <w:name w:val="annotation reference"/>
    <w:rsid w:val="009D48A4"/>
    <w:rPr>
      <w:sz w:val="14"/>
      <w:szCs w:val="16"/>
    </w:rPr>
  </w:style>
  <w:style w:type="paragraph" w:styleId="Kommentartext">
    <w:name w:val="annotation text"/>
    <w:basedOn w:val="Standard"/>
    <w:rsid w:val="009D48A4"/>
    <w:rPr>
      <w:sz w:val="14"/>
      <w:szCs w:val="20"/>
    </w:rPr>
  </w:style>
  <w:style w:type="paragraph" w:styleId="Kommentarthema">
    <w:name w:val="annotation subject"/>
    <w:basedOn w:val="Kommentartext"/>
    <w:next w:val="Kommentartext"/>
    <w:rsid w:val="00DE409C"/>
    <w:rPr>
      <w:b/>
      <w:bCs/>
    </w:rPr>
  </w:style>
  <w:style w:type="character" w:styleId="Endnotenzeichen">
    <w:name w:val="endnote reference"/>
    <w:rsid w:val="00DE409C"/>
    <w:rPr>
      <w:vertAlign w:val="superscript"/>
    </w:rPr>
  </w:style>
  <w:style w:type="paragraph" w:styleId="Endnotentext">
    <w:name w:val="endnote text"/>
    <w:basedOn w:val="Standard"/>
    <w:rsid w:val="009D48A4"/>
    <w:rPr>
      <w:sz w:val="14"/>
      <w:szCs w:val="20"/>
    </w:rPr>
  </w:style>
  <w:style w:type="character" w:styleId="Funotenzeichen">
    <w:name w:val="footnote reference"/>
    <w:rsid w:val="00DE409C"/>
    <w:rPr>
      <w:vertAlign w:val="superscript"/>
    </w:rPr>
  </w:style>
  <w:style w:type="paragraph" w:styleId="Funotentext">
    <w:name w:val="footnote text"/>
    <w:basedOn w:val="Standard"/>
    <w:rsid w:val="009D48A4"/>
    <w:rPr>
      <w:sz w:val="14"/>
      <w:szCs w:val="20"/>
    </w:rPr>
  </w:style>
  <w:style w:type="paragraph" w:styleId="Index1">
    <w:name w:val="index 1"/>
    <w:basedOn w:val="Standard"/>
    <w:next w:val="Standard"/>
    <w:rsid w:val="00730FCB"/>
    <w:pPr>
      <w:ind w:left="284" w:hanging="284"/>
    </w:pPr>
  </w:style>
  <w:style w:type="paragraph" w:styleId="Index2">
    <w:name w:val="index 2"/>
    <w:basedOn w:val="Standard"/>
    <w:next w:val="Standard"/>
    <w:rsid w:val="00730FCB"/>
    <w:pPr>
      <w:ind w:left="568" w:hanging="284"/>
    </w:pPr>
  </w:style>
  <w:style w:type="paragraph" w:styleId="Index3">
    <w:name w:val="index 3"/>
    <w:basedOn w:val="Standard"/>
    <w:next w:val="Standard"/>
    <w:rsid w:val="00730FCB"/>
    <w:pPr>
      <w:ind w:left="851" w:hanging="284"/>
    </w:pPr>
  </w:style>
  <w:style w:type="paragraph" w:styleId="Index4">
    <w:name w:val="index 4"/>
    <w:basedOn w:val="Standard"/>
    <w:next w:val="Standard"/>
    <w:rsid w:val="00730FCB"/>
    <w:pPr>
      <w:ind w:left="1135" w:hanging="284"/>
    </w:pPr>
  </w:style>
  <w:style w:type="paragraph" w:styleId="Index5">
    <w:name w:val="index 5"/>
    <w:basedOn w:val="Standard"/>
    <w:next w:val="Standard"/>
    <w:rsid w:val="00730FCB"/>
    <w:pPr>
      <w:ind w:left="1418" w:hanging="284"/>
    </w:pPr>
  </w:style>
  <w:style w:type="paragraph" w:styleId="Index6">
    <w:name w:val="index 6"/>
    <w:basedOn w:val="Standard"/>
    <w:next w:val="Standard"/>
    <w:rsid w:val="00730FCB"/>
    <w:pPr>
      <w:ind w:left="1702" w:hanging="284"/>
    </w:pPr>
  </w:style>
  <w:style w:type="paragraph" w:styleId="Index7">
    <w:name w:val="index 7"/>
    <w:basedOn w:val="Standard"/>
    <w:next w:val="Standard"/>
    <w:rsid w:val="00730FCB"/>
    <w:pPr>
      <w:ind w:left="1985" w:hanging="284"/>
    </w:pPr>
  </w:style>
  <w:style w:type="paragraph" w:styleId="Index8">
    <w:name w:val="index 8"/>
    <w:basedOn w:val="Standard"/>
    <w:next w:val="Standard"/>
    <w:rsid w:val="00730FCB"/>
    <w:pPr>
      <w:ind w:left="2269" w:hanging="284"/>
    </w:pPr>
  </w:style>
  <w:style w:type="paragraph" w:styleId="Index9">
    <w:name w:val="index 9"/>
    <w:basedOn w:val="Standard"/>
    <w:next w:val="Standard"/>
    <w:rsid w:val="00730FCB"/>
    <w:pPr>
      <w:ind w:left="2552" w:hanging="284"/>
    </w:pPr>
  </w:style>
  <w:style w:type="paragraph" w:styleId="Indexberschrift">
    <w:name w:val="index heading"/>
    <w:basedOn w:val="Standard"/>
    <w:next w:val="Index1"/>
    <w:rsid w:val="00730FCB"/>
    <w:pPr>
      <w:keepNext/>
      <w:keepLines/>
    </w:pPr>
    <w:rPr>
      <w:rFonts w:cs="Arial"/>
      <w:b/>
      <w:bCs/>
    </w:rPr>
  </w:style>
  <w:style w:type="paragraph" w:styleId="Abbildungsverzeichnis">
    <w:name w:val="table of figures"/>
    <w:basedOn w:val="Standard"/>
    <w:next w:val="Standard"/>
    <w:rsid w:val="00DE409C"/>
  </w:style>
  <w:style w:type="paragraph" w:styleId="Verzeichnis4">
    <w:name w:val="toc 4"/>
    <w:basedOn w:val="Standard"/>
    <w:next w:val="Standard"/>
    <w:rsid w:val="00DE409C"/>
  </w:style>
  <w:style w:type="paragraph" w:styleId="Verzeichnis5">
    <w:name w:val="toc 5"/>
    <w:basedOn w:val="Standard"/>
    <w:next w:val="Standard"/>
    <w:rsid w:val="00DE409C"/>
  </w:style>
  <w:style w:type="paragraph" w:styleId="Verzeichnis6">
    <w:name w:val="toc 6"/>
    <w:basedOn w:val="Standard"/>
    <w:next w:val="Standard"/>
    <w:rsid w:val="00DE409C"/>
  </w:style>
  <w:style w:type="paragraph" w:styleId="Verzeichnis7">
    <w:name w:val="toc 7"/>
    <w:basedOn w:val="Standard"/>
    <w:next w:val="Standard"/>
    <w:rsid w:val="00DE409C"/>
  </w:style>
  <w:style w:type="paragraph" w:styleId="Verzeichnis8">
    <w:name w:val="toc 8"/>
    <w:basedOn w:val="Standard"/>
    <w:next w:val="Standard"/>
    <w:rsid w:val="00DE409C"/>
  </w:style>
  <w:style w:type="paragraph" w:styleId="Verzeichnis9">
    <w:name w:val="toc 9"/>
    <w:basedOn w:val="Standard"/>
    <w:next w:val="Standard"/>
    <w:rsid w:val="00DE409C"/>
  </w:style>
  <w:style w:type="paragraph" w:styleId="Titel">
    <w:name w:val="Title"/>
    <w:basedOn w:val="Standard"/>
    <w:next w:val="Standard"/>
    <w:rsid w:val="00CF5216"/>
    <w:pPr>
      <w:keepNext/>
      <w:keepLines/>
    </w:pPr>
    <w:rPr>
      <w:rFonts w:cs="Arial"/>
      <w:b/>
      <w:bCs/>
      <w:szCs w:val="32"/>
    </w:rPr>
  </w:style>
  <w:style w:type="paragraph" w:customStyle="1" w:styleId="bodysubject">
    <w:name w:val="bodysubject"/>
    <w:basedOn w:val="Standard"/>
    <w:rsid w:val="00E81414"/>
    <w:rPr>
      <w:b/>
    </w:rPr>
  </w:style>
  <w:style w:type="paragraph" w:styleId="Untertitel">
    <w:name w:val="Subtitle"/>
    <w:basedOn w:val="Standard"/>
    <w:next w:val="Standard"/>
    <w:rsid w:val="00E00A1D"/>
    <w:pPr>
      <w:keepNext/>
      <w:keepLines/>
    </w:pPr>
    <w:rPr>
      <w:rFonts w:cs="Arial"/>
      <w:b/>
    </w:rPr>
  </w:style>
  <w:style w:type="paragraph" w:styleId="Gruformel">
    <w:name w:val="Closing"/>
    <w:basedOn w:val="Standard"/>
    <w:rsid w:val="007D1DB7"/>
    <w:pPr>
      <w:keepNext/>
      <w:keepLines/>
    </w:pPr>
  </w:style>
  <w:style w:type="paragraph" w:styleId="Unterschrift">
    <w:name w:val="Signature"/>
    <w:basedOn w:val="Standard"/>
    <w:rsid w:val="00136086"/>
    <w:pPr>
      <w:keepNext/>
      <w:keepLines/>
    </w:pPr>
  </w:style>
  <w:style w:type="character" w:styleId="Hervorhebung">
    <w:name w:val="Emphasis"/>
    <w:rsid w:val="009D48A4"/>
    <w:rPr>
      <w:b/>
      <w:iCs/>
    </w:rPr>
  </w:style>
  <w:style w:type="character" w:styleId="BesuchterLink">
    <w:name w:val="FollowedHyperlink"/>
    <w:rsid w:val="000A67FE"/>
    <w:rPr>
      <w:dstrike w:val="0"/>
      <w:u w:val="none"/>
      <w:vertAlign w:val="baseline"/>
    </w:rPr>
  </w:style>
  <w:style w:type="paragraph" w:customStyle="1" w:styleId="bodystandardbold">
    <w:name w:val="bodystandardbold"/>
    <w:basedOn w:val="Standard"/>
    <w:rsid w:val="005E4A36"/>
    <w:rPr>
      <w:b/>
    </w:rPr>
  </w:style>
  <w:style w:type="paragraph" w:customStyle="1" w:styleId="bodystandard">
    <w:name w:val="bodystandard"/>
    <w:basedOn w:val="Standard"/>
    <w:rsid w:val="00587A13"/>
  </w:style>
  <w:style w:type="paragraph" w:styleId="Liste">
    <w:name w:val="List"/>
    <w:basedOn w:val="Standard"/>
    <w:rsid w:val="00730FCB"/>
    <w:pPr>
      <w:ind w:left="283" w:hanging="283"/>
    </w:pPr>
  </w:style>
  <w:style w:type="paragraph" w:styleId="Liste2">
    <w:name w:val="List 2"/>
    <w:basedOn w:val="Standard"/>
    <w:rsid w:val="00730FCB"/>
    <w:pPr>
      <w:ind w:left="566" w:hanging="283"/>
    </w:pPr>
  </w:style>
  <w:style w:type="paragraph" w:styleId="Liste3">
    <w:name w:val="List 3"/>
    <w:basedOn w:val="Standard"/>
    <w:rsid w:val="00730FCB"/>
    <w:pPr>
      <w:ind w:left="849" w:hanging="283"/>
    </w:pPr>
  </w:style>
  <w:style w:type="paragraph" w:styleId="Liste4">
    <w:name w:val="List 4"/>
    <w:basedOn w:val="Standard"/>
    <w:rsid w:val="00730FCB"/>
    <w:pPr>
      <w:ind w:left="1132" w:hanging="283"/>
    </w:pPr>
  </w:style>
  <w:style w:type="paragraph" w:styleId="Liste5">
    <w:name w:val="List 5"/>
    <w:basedOn w:val="Standard"/>
    <w:rsid w:val="00730FCB"/>
    <w:pPr>
      <w:ind w:left="1415" w:hanging="283"/>
    </w:pPr>
  </w:style>
  <w:style w:type="paragraph" w:styleId="StandardWeb">
    <w:name w:val="Normal (Web)"/>
    <w:basedOn w:val="Standard"/>
    <w:rsid w:val="00A02515"/>
  </w:style>
  <w:style w:type="paragraph" w:styleId="Standardeinzug">
    <w:name w:val="Normal Indent"/>
    <w:basedOn w:val="Standard"/>
    <w:rsid w:val="00A02515"/>
    <w:pPr>
      <w:ind w:left="1701"/>
    </w:pPr>
  </w:style>
  <w:style w:type="paragraph" w:styleId="Fu-Endnotenberschrift">
    <w:name w:val="Note Heading"/>
    <w:basedOn w:val="Standard"/>
    <w:next w:val="Standard"/>
    <w:rsid w:val="00A02515"/>
  </w:style>
  <w:style w:type="character" w:styleId="Seitenzahl">
    <w:name w:val="page number"/>
    <w:basedOn w:val="Absatz-Standardschriftart"/>
    <w:rsid w:val="00A02515"/>
    <w:rPr>
      <w:lang w:val="de-CH"/>
    </w:rPr>
  </w:style>
  <w:style w:type="paragraph" w:styleId="Anrede">
    <w:name w:val="Salutation"/>
    <w:basedOn w:val="Standard"/>
    <w:next w:val="Standard"/>
    <w:rsid w:val="006C599C"/>
    <w:pPr>
      <w:keepLines/>
      <w:spacing w:line="240" w:lineRule="atLeast"/>
    </w:pPr>
  </w:style>
  <w:style w:type="table" w:styleId="TabelleSpalten1">
    <w:name w:val="Table Columns 1"/>
    <w:basedOn w:val="NormaleTabelle"/>
    <w:rsid w:val="005E7E3B"/>
    <w:pPr>
      <w:adjustRightInd w:val="0"/>
      <w:snapToGri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SprechblasentextZchn">
    <w:name w:val="Sprechblasentext Zchn"/>
    <w:link w:val="Sprechblasentext"/>
    <w:rsid w:val="007C614C"/>
    <w:rPr>
      <w:rFonts w:ascii="Tahoma" w:hAnsi="Tahoma" w:cs="Tahoma"/>
      <w:sz w:val="16"/>
      <w:szCs w:val="16"/>
      <w:lang w:val="de-CH" w:eastAsia="de-CH"/>
    </w:rPr>
  </w:style>
  <w:style w:type="paragraph" w:customStyle="1" w:styleId="Claim">
    <w:name w:val="Claim"/>
    <w:basedOn w:val="Standard"/>
    <w:rsid w:val="005475FE"/>
    <w:pPr>
      <w:framePr w:w="3396" w:hSpace="180" w:wrap="around" w:vAnchor="text" w:hAnchor="page" w:x="7874" w:y="-56"/>
      <w:shd w:val="solid" w:color="FFFFFF" w:fill="FFFFFF"/>
      <w:spacing w:line="180" w:lineRule="atLeast"/>
    </w:pPr>
    <w:rPr>
      <w:color w:val="00698A"/>
      <w:sz w:val="15"/>
      <w:lang w:val="de-DE"/>
    </w:rPr>
  </w:style>
  <w:style w:type="paragraph" w:customStyle="1" w:styleId="bodyenclosure">
    <w:name w:val="bodyenclosure"/>
    <w:basedOn w:val="Standard"/>
    <w:rsid w:val="00AE7CDF"/>
    <w:pPr>
      <w:keepNext/>
      <w:keepLines/>
      <w:numPr>
        <w:numId w:val="32"/>
      </w:numPr>
      <w:tabs>
        <w:tab w:val="clear" w:pos="340"/>
        <w:tab w:val="num" w:pos="284"/>
      </w:tabs>
      <w:ind w:left="284" w:hanging="284"/>
    </w:pPr>
    <w:rPr>
      <w:noProof/>
    </w:rPr>
  </w:style>
  <w:style w:type="character" w:customStyle="1" w:styleId="FuzeileZchn">
    <w:name w:val="Fußzeile Zchn"/>
    <w:link w:val="Fuzeile"/>
    <w:rsid w:val="008A7DE8"/>
    <w:rPr>
      <w:rFonts w:asciiTheme="minorHAnsi" w:hAnsiTheme="minorHAnsi"/>
      <w:sz w:val="15"/>
      <w:szCs w:val="24"/>
      <w:lang w:val="de-CH" w:eastAsia="de-CH"/>
    </w:rPr>
  </w:style>
  <w:style w:type="paragraph" w:customStyle="1" w:styleId="ClaimBW">
    <w:name w:val="ClaimBW"/>
    <w:basedOn w:val="Claim"/>
    <w:rsid w:val="00BA358E"/>
    <w:pPr>
      <w:framePr w:w="0" w:hSpace="0" w:wrap="auto" w:vAnchor="margin" w:hAnchor="text" w:xAlign="left" w:yAlign="inline"/>
    </w:pPr>
    <w:rPr>
      <w:color w:val="auto"/>
    </w:rPr>
  </w:style>
  <w:style w:type="table" w:customStyle="1" w:styleId="TableRapp">
    <w:name w:val="TableRapp"/>
    <w:basedOn w:val="NormaleTabelle"/>
    <w:uiPriority w:val="99"/>
    <w:qFormat/>
    <w:rsid w:val="00BA13F2"/>
    <w:rPr>
      <w:rFonts w:ascii="Verdana" w:hAnsi="Verdana"/>
      <w:sz w:val="15"/>
    </w:rPr>
    <w:tblPr>
      <w:tblStyleRowBandSize w:val="1"/>
      <w:tblStyleColBandSize w:val="1"/>
      <w:tblBorders>
        <w:bottom w:val="single" w:sz="2" w:space="0" w:color="auto"/>
        <w:insideH w:val="single" w:sz="2" w:space="0" w:color="auto"/>
      </w:tblBorders>
      <w:tblCellMar>
        <w:left w:w="57" w:type="dxa"/>
        <w:right w:w="57" w:type="dxa"/>
      </w:tblCellMar>
    </w:tblPr>
    <w:tcPr>
      <w:vAlign w:val="center"/>
    </w:tcPr>
    <w:tblStylePr w:type="firstRow">
      <w:rPr>
        <w:rFonts w:ascii="Verdana" w:hAnsi="Verdana"/>
        <w:b/>
        <w:i w:val="0"/>
        <w:sz w:val="15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Verdana" w:hAnsi="Verdana"/>
        <w:sz w:val="15"/>
      </w:rPr>
    </w:tblStylePr>
    <w:tblStylePr w:type="firstCol">
      <w:rPr>
        <w:rFonts w:ascii="Verdana" w:hAnsi="Verdana"/>
        <w:sz w:val="15"/>
      </w:rPr>
    </w:tblStylePr>
    <w:tblStylePr w:type="lastCol">
      <w:pPr>
        <w:jc w:val="left"/>
      </w:pPr>
      <w:rPr>
        <w:rFonts w:ascii="Verdana" w:hAnsi="Verdana"/>
        <w:sz w:val="15"/>
      </w:rPr>
    </w:tblStylePr>
    <w:tblStylePr w:type="band1Vert">
      <w:rPr>
        <w:rFonts w:ascii="Verdana" w:hAnsi="Verdana"/>
        <w:sz w:val="15"/>
      </w:rPr>
    </w:tblStylePr>
    <w:tblStylePr w:type="band2Vert">
      <w:rPr>
        <w:rFonts w:ascii="Verdana" w:hAnsi="Verdana"/>
        <w:sz w:val="15"/>
      </w:rPr>
    </w:tblStylePr>
    <w:tblStylePr w:type="band1Horz">
      <w:rPr>
        <w:rFonts w:ascii="Verdana" w:hAnsi="Verdana"/>
        <w:sz w:val="15"/>
      </w:rPr>
    </w:tblStylePr>
    <w:tblStylePr w:type="band2Horz">
      <w:rPr>
        <w:rFonts w:ascii="Verdana" w:hAnsi="Verdana"/>
        <w:sz w:val="15"/>
      </w:rPr>
    </w:tblStylePr>
  </w:style>
  <w:style w:type="paragraph" w:customStyle="1" w:styleId="Tabellenkopf">
    <w:name w:val="Tabellenkopf"/>
    <w:basedOn w:val="Standard"/>
    <w:uiPriority w:val="3"/>
    <w:qFormat/>
    <w:rsid w:val="009665DD"/>
    <w:rPr>
      <w:b/>
      <w:sz w:val="15"/>
      <w:lang w:val="en-GB"/>
    </w:rPr>
  </w:style>
  <w:style w:type="paragraph" w:customStyle="1" w:styleId="Tabellentext">
    <w:name w:val="Tabellentext"/>
    <w:basedOn w:val="Standard"/>
    <w:uiPriority w:val="3"/>
    <w:qFormat/>
    <w:rsid w:val="009665DD"/>
    <w:pPr>
      <w:spacing w:line="220" w:lineRule="atLeast"/>
    </w:pPr>
    <w:rPr>
      <w:sz w:val="15"/>
    </w:rPr>
  </w:style>
  <w:style w:type="paragraph" w:customStyle="1" w:styleId="1pt">
    <w:name w:val="1pt"/>
    <w:basedOn w:val="Standard"/>
    <w:rsid w:val="00D2156E"/>
    <w:pPr>
      <w:spacing w:line="240" w:lineRule="auto"/>
    </w:pPr>
    <w:rPr>
      <w:sz w:val="2"/>
    </w:rPr>
  </w:style>
  <w:style w:type="paragraph" w:customStyle="1" w:styleId="Zwischentitel">
    <w:name w:val="Zwischentitel"/>
    <w:basedOn w:val="Standard"/>
    <w:next w:val="Standard"/>
    <w:rsid w:val="00CA0456"/>
    <w:pPr>
      <w:spacing w:before="120" w:after="120"/>
    </w:pPr>
    <w:rPr>
      <w:b/>
    </w:rPr>
  </w:style>
  <w:style w:type="paragraph" w:customStyle="1" w:styleId="Tab1Tabelle">
    <w:name w:val="Tab1 Tabelle"/>
    <w:basedOn w:val="Standard"/>
    <w:uiPriority w:val="4"/>
    <w:qFormat/>
    <w:rsid w:val="00901135"/>
    <w:pPr>
      <w:numPr>
        <w:numId w:val="38"/>
      </w:numPr>
      <w:spacing w:line="220" w:lineRule="atLeast"/>
    </w:pPr>
    <w:rPr>
      <w:sz w:val="15"/>
    </w:rPr>
  </w:style>
  <w:style w:type="paragraph" w:customStyle="1" w:styleId="Num1Tabelle">
    <w:name w:val="Num1 Tabelle"/>
    <w:basedOn w:val="Standard"/>
    <w:uiPriority w:val="4"/>
    <w:qFormat/>
    <w:rsid w:val="009665DD"/>
    <w:pPr>
      <w:numPr>
        <w:numId w:val="37"/>
      </w:numPr>
      <w:spacing w:line="220" w:lineRule="atLeast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rsid w:val="00E10CE1"/>
    <w:rPr>
      <w:rFonts w:asciiTheme="majorHAnsi" w:hAnsiTheme="majorHAnsi"/>
      <w:sz w:val="15"/>
      <w:szCs w:val="24"/>
      <w:lang w:val="de-CH" w:eastAsia="de-CH"/>
    </w:rPr>
  </w:style>
  <w:style w:type="character" w:styleId="Platzhaltertext">
    <w:name w:val="Placeholder Text"/>
    <w:basedOn w:val="Absatz-Standardschriftart"/>
    <w:uiPriority w:val="99"/>
    <w:semiHidden/>
    <w:rsid w:val="00E10CE1"/>
    <w:rPr>
      <w:color w:val="808080"/>
      <w:lang w:val="de-CH"/>
    </w:rPr>
  </w:style>
  <w:style w:type="paragraph" w:customStyle="1" w:styleId="bodyaddresssingleline">
    <w:name w:val="bodyaddresssingleline"/>
    <w:basedOn w:val="bodystandard"/>
    <w:rsid w:val="001C3361"/>
    <w:pPr>
      <w:spacing w:line="240" w:lineRule="auto"/>
    </w:pPr>
    <w:rPr>
      <w:sz w:val="12"/>
      <w:szCs w:val="12"/>
    </w:rPr>
  </w:style>
  <w:style w:type="paragraph" w:customStyle="1" w:styleId="bodysignature">
    <w:name w:val="bodysignature"/>
    <w:basedOn w:val="Unterschrift"/>
    <w:rsid w:val="00136086"/>
    <w:rPr>
      <w:noProof/>
    </w:rPr>
  </w:style>
  <w:style w:type="paragraph" w:customStyle="1" w:styleId="bodysignaturefunction">
    <w:name w:val="bodysignaturefunction"/>
    <w:basedOn w:val="Standard"/>
    <w:rsid w:val="00C14A58"/>
    <w:pPr>
      <w:adjustRightInd/>
      <w:snapToGrid/>
      <w:spacing w:line="240" w:lineRule="auto"/>
    </w:pPr>
    <w:rPr>
      <w:rFonts w:eastAsiaTheme="minorEastAsia"/>
    </w:rPr>
  </w:style>
  <w:style w:type="paragraph" w:customStyle="1" w:styleId="bodyenclosurelabel">
    <w:name w:val="bodyenclosurelabel"/>
    <w:basedOn w:val="bodystandard"/>
    <w:rsid w:val="00C12DBE"/>
    <w:pPr>
      <w:keepNext/>
      <w:keepLines/>
    </w:pPr>
  </w:style>
  <w:style w:type="paragraph" w:customStyle="1" w:styleId="footerstandard">
    <w:name w:val="footerstandard"/>
    <w:basedOn w:val="Fuzeile"/>
    <w:rsid w:val="00826971"/>
    <w:pPr>
      <w:jc w:val="right"/>
    </w:pPr>
  </w:style>
  <w:style w:type="paragraph" w:customStyle="1" w:styleId="AuflistungTab1">
    <w:name w:val="Auflistung Tab 1"/>
    <w:basedOn w:val="Standard"/>
    <w:uiPriority w:val="11"/>
    <w:qFormat/>
    <w:rsid w:val="00B82F7C"/>
    <w:pPr>
      <w:numPr>
        <w:numId w:val="33"/>
      </w:numPr>
      <w:tabs>
        <w:tab w:val="left" w:pos="340"/>
      </w:tabs>
      <w:spacing w:before="60"/>
      <w:ind w:left="340" w:hanging="340"/>
    </w:pPr>
  </w:style>
  <w:style w:type="paragraph" w:customStyle="1" w:styleId="AuflistungTab1numerisch">
    <w:name w:val="Auflistung Tab 1 numerisch"/>
    <w:basedOn w:val="Standard"/>
    <w:uiPriority w:val="12"/>
    <w:qFormat/>
    <w:rsid w:val="00B82F7C"/>
    <w:pPr>
      <w:numPr>
        <w:numId w:val="34"/>
      </w:numPr>
      <w:tabs>
        <w:tab w:val="num" w:pos="340"/>
      </w:tabs>
      <w:spacing w:before="60"/>
    </w:pPr>
  </w:style>
  <w:style w:type="paragraph" w:customStyle="1" w:styleId="AuflistungTab2">
    <w:name w:val="Auflistung Tab 2"/>
    <w:basedOn w:val="Standard"/>
    <w:uiPriority w:val="13"/>
    <w:qFormat/>
    <w:rsid w:val="00785DE7"/>
    <w:pPr>
      <w:numPr>
        <w:numId w:val="35"/>
      </w:numPr>
      <w:tabs>
        <w:tab w:val="clear" w:pos="680"/>
      </w:tabs>
      <w:spacing w:before="60"/>
    </w:pPr>
  </w:style>
  <w:style w:type="paragraph" w:customStyle="1" w:styleId="AuflistungTab2numerisch">
    <w:name w:val="Auflistung Tab 2 numerisch"/>
    <w:basedOn w:val="Standard"/>
    <w:uiPriority w:val="14"/>
    <w:qFormat/>
    <w:rsid w:val="00785DE7"/>
    <w:pPr>
      <w:numPr>
        <w:numId w:val="36"/>
      </w:numPr>
      <w:tabs>
        <w:tab w:val="clear" w:pos="680"/>
      </w:tabs>
      <w:spacing w:before="60"/>
    </w:pPr>
  </w:style>
  <w:style w:type="paragraph" w:customStyle="1" w:styleId="Dokumenttyp">
    <w:name w:val="Dokumenttyp"/>
    <w:basedOn w:val="Standard"/>
    <w:uiPriority w:val="5"/>
    <w:qFormat/>
    <w:rsid w:val="009665DD"/>
    <w:pPr>
      <w:spacing w:line="380" w:lineRule="exact"/>
    </w:pPr>
    <w:rPr>
      <w:sz w:val="36"/>
    </w:rPr>
  </w:style>
  <w:style w:type="paragraph" w:customStyle="1" w:styleId="Protokolltext">
    <w:name w:val="Protokolltext"/>
    <w:basedOn w:val="Standard"/>
    <w:uiPriority w:val="7"/>
    <w:qFormat/>
    <w:rsid w:val="009665DD"/>
    <w:pPr>
      <w:spacing w:before="120" w:after="120"/>
      <w:ind w:right="2381"/>
    </w:pPr>
  </w:style>
  <w:style w:type="paragraph" w:customStyle="1" w:styleId="ProtokolltextEingeruecktZusammengehalten">
    <w:name w:val="Protokolltext Eingerueckt Zusammengehalten"/>
    <w:basedOn w:val="Standard"/>
    <w:uiPriority w:val="9"/>
    <w:qFormat/>
    <w:rsid w:val="009665DD"/>
    <w:pPr>
      <w:keepNext/>
      <w:keepLines/>
      <w:tabs>
        <w:tab w:val="left" w:pos="737"/>
      </w:tabs>
      <w:spacing w:before="120" w:after="120"/>
      <w:ind w:left="737" w:right="2381"/>
    </w:pPr>
  </w:style>
  <w:style w:type="paragraph" w:customStyle="1" w:styleId="ProtokolltextEingerueckt">
    <w:name w:val="Protokolltext Eingerueckt"/>
    <w:basedOn w:val="ProtokolltextEingeruecktZusammengehalten"/>
    <w:uiPriority w:val="8"/>
    <w:qFormat/>
    <w:rsid w:val="009665DD"/>
    <w:pPr>
      <w:keepNext w:val="0"/>
      <w:keepLines w:val="0"/>
    </w:pPr>
  </w:style>
  <w:style w:type="paragraph" w:customStyle="1" w:styleId="ProtokolltextZusammengehalten">
    <w:name w:val="Protokolltext Zusammengehalten"/>
    <w:basedOn w:val="Standard"/>
    <w:uiPriority w:val="10"/>
    <w:qFormat/>
    <w:rsid w:val="009665DD"/>
    <w:pPr>
      <w:keepNext/>
      <w:keepLines/>
      <w:spacing w:before="120" w:after="120"/>
      <w:ind w:right="2381"/>
    </w:pPr>
  </w:style>
  <w:style w:type="paragraph" w:customStyle="1" w:styleId="Standard1">
    <w:name w:val="Standard1"/>
    <w:basedOn w:val="Standard"/>
    <w:qFormat/>
    <w:rsid w:val="009665DD"/>
    <w:pPr>
      <w:spacing w:before="120" w:after="120"/>
    </w:pPr>
  </w:style>
  <w:style w:type="paragraph" w:customStyle="1" w:styleId="StandardOhneAbsatzNach">
    <w:name w:val="Standard (Ohne Absatz Nach)"/>
    <w:basedOn w:val="Standard"/>
    <w:uiPriority w:val="1"/>
    <w:qFormat/>
    <w:rsid w:val="00360D10"/>
  </w:style>
  <w:style w:type="paragraph" w:customStyle="1" w:styleId="bodytitle1">
    <w:name w:val="bodytitle1"/>
    <w:basedOn w:val="Standard1"/>
    <w:rsid w:val="00CC21F1"/>
    <w:pPr>
      <w:spacing w:before="0" w:after="0"/>
    </w:pPr>
  </w:style>
  <w:style w:type="paragraph" w:customStyle="1" w:styleId="bodytitle2">
    <w:name w:val="bodytitle2"/>
    <w:basedOn w:val="Standard1"/>
    <w:rsid w:val="009C3CC4"/>
    <w:pPr>
      <w:spacing w:before="0" w:after="360" w:line="240" w:lineRule="auto"/>
    </w:pPr>
    <w:rPr>
      <w:sz w:val="36"/>
    </w:rPr>
  </w:style>
  <w:style w:type="paragraph" w:customStyle="1" w:styleId="bodyenclosurelabelbold">
    <w:name w:val="bodyenclosurelabelbold"/>
    <w:basedOn w:val="bodyenclosurelabel"/>
    <w:rsid w:val="00DA1FD9"/>
    <w:rPr>
      <w:b/>
    </w:rPr>
  </w:style>
  <w:style w:type="paragraph" w:customStyle="1" w:styleId="zRibbonRappTab1numerisch">
    <w:name w:val="zRibbonRappTab 1 numerisch"/>
    <w:basedOn w:val="Standard"/>
    <w:qFormat/>
    <w:rsid w:val="00B63173"/>
    <w:pPr>
      <w:tabs>
        <w:tab w:val="num" w:pos="340"/>
      </w:tabs>
      <w:spacing w:before="60"/>
      <w:ind w:left="340" w:hanging="340"/>
    </w:pPr>
    <w:rPr>
      <w:rFonts w:ascii="Verdana" w:hAnsi="Verdana"/>
    </w:rPr>
  </w:style>
  <w:style w:type="paragraph" w:styleId="berarbeitung">
    <w:name w:val="Revision"/>
    <w:hidden/>
    <w:uiPriority w:val="99"/>
    <w:semiHidden/>
    <w:rsid w:val="00CA1C80"/>
    <w:rPr>
      <w:rFonts w:asciiTheme="minorHAnsi" w:hAnsiTheme="minorHAnsi"/>
      <w:sz w:val="18"/>
      <w:szCs w:val="24"/>
      <w:lang w:val="de-CH" w:eastAsia="de-CH"/>
    </w:rPr>
  </w:style>
  <w:style w:type="character" w:customStyle="1" w:styleId="berschrift1Zchn">
    <w:name w:val="Überschrift 1 Zchn"/>
    <w:basedOn w:val="Absatz-Standardschriftart"/>
    <w:link w:val="berschrift1"/>
    <w:rsid w:val="001B3AB6"/>
    <w:rPr>
      <w:rFonts w:asciiTheme="majorHAnsi" w:hAnsiTheme="majorHAnsi" w:cs="Arial"/>
      <w:b/>
      <w:bCs/>
      <w:snapToGrid w:val="0"/>
      <w:sz w:val="18"/>
      <w:szCs w:val="32"/>
      <w:lang w:val="de-CH"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04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header" Target="header1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customXml" Target="../customXml/item7.xml"/><Relationship Id="rId12" Type="http://schemas.openxmlformats.org/officeDocument/2006/relationships/numbering" Target="numbering.xml"/><Relationship Id="rId17" Type="http://schemas.openxmlformats.org/officeDocument/2006/relationships/endnotes" Target="endnotes.xm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footer" Target="foot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hyperlink" Target="mailto:ina.luetzelschwab@rapp.ch" TargetMode="Externa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23" Type="http://schemas.openxmlformats.org/officeDocument/2006/relationships/footer" Target="footer3.xml"/><Relationship Id="rId28" Type="http://schemas.openxmlformats.org/officeDocument/2006/relationships/glossaryDocument" Target="glossary/document.xml"/><Relationship Id="rId10" Type="http://schemas.openxmlformats.org/officeDocument/2006/relationships/customXml" Target="../customXml/item10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Relationship Id="rId22" Type="http://schemas.openxmlformats.org/officeDocument/2006/relationships/header" Target="header3.xml"/><Relationship Id="rId27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25AE7-B4AC-4A9B-BA1E-4B3B5D15F295}"/>
      </w:docPartPr>
      <w:docPartBody>
        <w:p w:rsidR="00423BCA" w:rsidRDefault="00AB05C9">
          <w:r w:rsidRPr="003319A8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05E64531951E47C19694690BD933B72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523CAA-1A3F-4291-B1AF-7AA8E7EC2F39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DB030C1028B54C088FBE03258E4501D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44E45E-BE4B-4AD7-A456-CB4E5B89982D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B94C7FE878954EF981A28B3AF13CAAE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16AA91-1B92-46FD-BBC0-B2965CA3E224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0889D7570394463E8CE073843CD2E8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878BE21-7273-48FA-8DBB-0230D1FB6A95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24076B79D47641579A87BF69EAC14AE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4CD9E18-256B-415F-97DC-76CB0EE77B78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3C0A9D636D654B369486D5E6E97D524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F6DF86C-6422-4F70-9DF7-829CC5183503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F1EDE1C51EAA42229A13BB62D4FA590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9C040D-9F20-4F37-98DA-7B593F2BCE77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​</w:t>
          </w:r>
        </w:p>
      </w:docPartBody>
    </w:docPart>
    <w:docPart>
      <w:docPartPr>
        <w:name w:val="18318E51AE07468D8A730D5CB79E4B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946EE9-8F1D-46BA-819D-0F9BB0F186B4}"/>
      </w:docPartPr>
      <w:docPartBody>
        <w:p w:rsidR="00E9012B" w:rsidRDefault="004E517F">
          <w:r w:rsidRPr="00087C32">
            <w:rPr>
              <w:rStyle w:val="Platzhaltertext"/>
              <w:lang w:val="en-US" w:eastAsia="en-US"/>
            </w:rPr>
            <w:t>[Klicken oder tippen Sie hier um Text einzugeben.]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Dingbats">
    <w:altName w:val="Wingdings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7FB"/>
    <w:multiLevelType w:val="multilevel"/>
    <w:tmpl w:val="029A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6F5E0E"/>
    <w:multiLevelType w:val="multilevel"/>
    <w:tmpl w:val="18F0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4554B64"/>
    <w:multiLevelType w:val="multilevel"/>
    <w:tmpl w:val="FBF0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0CA5297"/>
    <w:multiLevelType w:val="multilevel"/>
    <w:tmpl w:val="5448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FA402FB"/>
    <w:multiLevelType w:val="multilevel"/>
    <w:tmpl w:val="F0F6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37231645">
    <w:abstractNumId w:val="2"/>
  </w:num>
  <w:num w:numId="2" w16cid:durableId="1686706212">
    <w:abstractNumId w:val="0"/>
  </w:num>
  <w:num w:numId="3" w16cid:durableId="1376655672">
    <w:abstractNumId w:val="1"/>
  </w:num>
  <w:num w:numId="4" w16cid:durableId="2006005672">
    <w:abstractNumId w:val="3"/>
  </w:num>
  <w:num w:numId="5" w16cid:durableId="1353649160">
    <w:abstractNumId w:val="4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2A"/>
    <w:rsid w:val="00047642"/>
    <w:rsid w:val="00061101"/>
    <w:rsid w:val="000E2B4A"/>
    <w:rsid w:val="000E2C82"/>
    <w:rsid w:val="000E4E05"/>
    <w:rsid w:val="000F638B"/>
    <w:rsid w:val="0016321A"/>
    <w:rsid w:val="001814CC"/>
    <w:rsid w:val="001A655C"/>
    <w:rsid w:val="001E306B"/>
    <w:rsid w:val="002174C4"/>
    <w:rsid w:val="002D0896"/>
    <w:rsid w:val="002F7186"/>
    <w:rsid w:val="00331031"/>
    <w:rsid w:val="00376B9B"/>
    <w:rsid w:val="00400A4A"/>
    <w:rsid w:val="0041112A"/>
    <w:rsid w:val="00422C14"/>
    <w:rsid w:val="00423BCA"/>
    <w:rsid w:val="004309B2"/>
    <w:rsid w:val="0043130B"/>
    <w:rsid w:val="00452667"/>
    <w:rsid w:val="004827F3"/>
    <w:rsid w:val="00484F79"/>
    <w:rsid w:val="004C69CF"/>
    <w:rsid w:val="004E517F"/>
    <w:rsid w:val="00535CBF"/>
    <w:rsid w:val="00587DA0"/>
    <w:rsid w:val="005D4862"/>
    <w:rsid w:val="005E402E"/>
    <w:rsid w:val="005E6DF2"/>
    <w:rsid w:val="006334A7"/>
    <w:rsid w:val="00667426"/>
    <w:rsid w:val="006678E8"/>
    <w:rsid w:val="006738F3"/>
    <w:rsid w:val="006738F7"/>
    <w:rsid w:val="006877A3"/>
    <w:rsid w:val="00691310"/>
    <w:rsid w:val="006E211A"/>
    <w:rsid w:val="006E2433"/>
    <w:rsid w:val="006F2BF5"/>
    <w:rsid w:val="0070782B"/>
    <w:rsid w:val="0073476B"/>
    <w:rsid w:val="007F639F"/>
    <w:rsid w:val="00807DB2"/>
    <w:rsid w:val="00817A7E"/>
    <w:rsid w:val="00852255"/>
    <w:rsid w:val="008955E2"/>
    <w:rsid w:val="008972D1"/>
    <w:rsid w:val="008A2B68"/>
    <w:rsid w:val="008A5E79"/>
    <w:rsid w:val="008B4401"/>
    <w:rsid w:val="008E5029"/>
    <w:rsid w:val="008F1505"/>
    <w:rsid w:val="008F17B8"/>
    <w:rsid w:val="008F44D5"/>
    <w:rsid w:val="00907B1E"/>
    <w:rsid w:val="00925AFB"/>
    <w:rsid w:val="00933E0D"/>
    <w:rsid w:val="00962497"/>
    <w:rsid w:val="009F6F38"/>
    <w:rsid w:val="00A02296"/>
    <w:rsid w:val="00A03010"/>
    <w:rsid w:val="00A30DF8"/>
    <w:rsid w:val="00AA742A"/>
    <w:rsid w:val="00AB05C9"/>
    <w:rsid w:val="00AB452A"/>
    <w:rsid w:val="00AF107E"/>
    <w:rsid w:val="00B000D2"/>
    <w:rsid w:val="00B267ED"/>
    <w:rsid w:val="00C47E78"/>
    <w:rsid w:val="00C628BD"/>
    <w:rsid w:val="00CF18AC"/>
    <w:rsid w:val="00CF2A68"/>
    <w:rsid w:val="00D307E8"/>
    <w:rsid w:val="00D4095A"/>
    <w:rsid w:val="00D46847"/>
    <w:rsid w:val="00D777D2"/>
    <w:rsid w:val="00D92A68"/>
    <w:rsid w:val="00DC6C36"/>
    <w:rsid w:val="00DD765F"/>
    <w:rsid w:val="00DE301F"/>
    <w:rsid w:val="00E27FA6"/>
    <w:rsid w:val="00E440B4"/>
    <w:rsid w:val="00E9012B"/>
    <w:rsid w:val="00EB743A"/>
    <w:rsid w:val="00EC18BD"/>
    <w:rsid w:val="00F2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E517F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pp">
  <a:themeElements>
    <a:clrScheme name="Rapp">
      <a:dk1>
        <a:sysClr val="windowText" lastClr="000000"/>
      </a:dk1>
      <a:lt1>
        <a:sysClr val="window" lastClr="FFFFFF"/>
      </a:lt1>
      <a:dk2>
        <a:srgbClr val="474847"/>
      </a:dk2>
      <a:lt2>
        <a:srgbClr val="B6B8B8"/>
      </a:lt2>
      <a:accent1>
        <a:srgbClr val="106378"/>
      </a:accent1>
      <a:accent2>
        <a:srgbClr val="1A9AA8"/>
      </a:accent2>
      <a:accent3>
        <a:srgbClr val="789F72"/>
      </a:accent3>
      <a:accent4>
        <a:srgbClr val="A9C371"/>
      </a:accent4>
      <a:accent5>
        <a:srgbClr val="BFD100"/>
      </a:accent5>
      <a:accent6>
        <a:srgbClr val="E77A4D"/>
      </a:accent6>
      <a:hlink>
        <a:srgbClr val="000000"/>
      </a:hlink>
      <a:folHlink>
        <a:srgbClr val="000000"/>
      </a:folHlink>
    </a:clrScheme>
    <a:fontScheme name="Custom 3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app" id="{7704DC67-A8A1-41AA-BCE6-6D3B966738EB}" vid="{A376F83F-867B-4CA7-96B0-48C49B0765AF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7" Type="http://schemas.microsoft.com/office/2011/relationships/webextension" Target="webextension7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6" Type="http://schemas.microsoft.com/office/2011/relationships/webextension" Target="webextension6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0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  <wetp:taskpane dockstate="right" visibility="0" width="771" row="6">
    <wetp:webextensionref xmlns:r="http://schemas.openxmlformats.org/officeDocument/2006/relationships" r:id="rId3"/>
  </wetp:taskpane>
  <wetp:taskpane dockstate="right" visibility="0" width="350" row="7">
    <wetp:webextensionref xmlns:r="http://schemas.openxmlformats.org/officeDocument/2006/relationships" r:id="rId4"/>
  </wetp:taskpane>
  <wetp:taskpane dockstate="right" visibility="0" width="350" row="21">
    <wetp:webextensionref xmlns:r="http://schemas.openxmlformats.org/officeDocument/2006/relationships" r:id="rId5"/>
  </wetp:taskpane>
  <wetp:taskpane dockstate="right" visibility="0" width="350" row="4">
    <wetp:webextensionref xmlns:r="http://schemas.openxmlformats.org/officeDocument/2006/relationships" r:id="rId6"/>
  </wetp:taskpane>
  <wetp:taskpane dockstate="right" visibility="0" width="350" row="7">
    <wetp:webextensionref xmlns:r="http://schemas.openxmlformats.org/officeDocument/2006/relationships" r:id="rId7"/>
  </wetp:taskpane>
</wetp:taskpanes>
</file>

<file path=word/webextensions/webextension1.xml><?xml version="1.0" encoding="utf-8"?>
<we:webextension xmlns:we="http://schemas.microsoft.com/office/webextensions/webextension/2010/11" id="{4575BBBB-6A73-408A-8E73-C7B86173727A}">
  <we:reference id="444c804e-8891-41f9-b246-f6dac759fca9" version="3.1.0.0" store="EXCatalog" storeType="EXCatalog"/>
  <we:alternateReferences>
    <we:reference id="WA104380518" version="3.1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BA89CA-EBBD-4EC5-8093-43DF96F8B97B}">
  <we:reference id="e765dd0b-6697-44aa-9025-1ce65686c598" version="3.1.0.0" store="EXCatalog" storeType="EXCatalog"/>
  <we:alternateReferences>
    <we:reference id="WA104380519" version="3.1.0.0" store="en-US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627886F-8EDF-4E9B-BF1D-1B37CC5410AA}">
  <we:reference id="ad24097a-3ca9-4f2f-bd05-84435d701f79" version="2.0.0.0" store="EXCatalog" storeType="EXCatalog"/>
  <we:alternateReferences/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D10F7108-F549-4AAF-9508-105446E8FA54}">
  <we:reference id="5dfdb5cc-192b-4c89-86de-643f8dd60d3a" version="3.1.0.0" store="EXCatalog" storeType="EXCatalog"/>
  <we:alternateReferences>
    <we:reference id="WA104381430" version="3.1.0.0" store="en-US" storeType="OMEX"/>
  </we:alternateReferences>
  <we:properties/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{0561E98E-A1BC-4625-9FD7-C49CDA95FA8F}">
  <we:reference id="ea375709-5511-4a7d-9ad9-0150d03e7fbe" version="3.1.0.0" store="EXCatalog" storeType="EXCatalog"/>
  <we:alternateReferences>
    <we:reference id="WA104380602" version="3.1.0.0" store="en-US" storeType="OMEX"/>
  </we:alternateReferences>
  <we:properties/>
  <we:bindings/>
  <we:snapshot xmlns:r="http://schemas.openxmlformats.org/officeDocument/2006/relationships"/>
</we:webextension>
</file>

<file path=word/webextensions/webextension6.xml><?xml version="1.0" encoding="utf-8"?>
<we:webextension xmlns:we="http://schemas.microsoft.com/office/webextensions/webextension/2010/11" id="{D0C5632C-4B4F-4478-974B-D66D1B838B40}">
  <we:reference id="22ff87a5-132f-4d52-9e97-94d888e4dd91" version="3.1.0.0" store="EXCatalog" storeType="EXCatalog"/>
  <we:alternateReferences>
    <we:reference id="WA104380050" version="3.1.0.0" store="de-CH" storeType="OMEX"/>
  </we:alternateReferences>
  <we:properties/>
  <we:bindings/>
  <we:snapshot xmlns:r="http://schemas.openxmlformats.org/officeDocument/2006/relationships"/>
</we:webextension>
</file>

<file path=word/webextensions/webextension7.xml><?xml version="1.0" encoding="utf-8"?>
<we:webextension xmlns:we="http://schemas.microsoft.com/office/webextensions/webextension/2010/11" id="{D9AD0125-B8C2-49BE-AEFF-708620606295}">
  <we:reference id="d1665a02-d428-4684-bb6b-b1f28a854ca3" version="3.4.0.0" store="EXCatalog" storeType="EXCatalog"/>
  <we:alternateReferences>
    <we:reference id="WA200000133" version="3.4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item1.xml><?xml version="1.0" encoding="utf-8"?>
<officeatwork xmlns="http://schemas.officeatwork.com/Document">eNp7v3u/jUt+cmlual6JnU1wfk5pSWZ+nmeKnY0+MscnMS+9NDE91c7IwNTURh/OtQnLTC0HqoVQAUCh4NSc1GSgUfooHLgVAFOAKK8=</officeatwork>
</file>

<file path=customXml/item2.xml><?xml version="1.0" encoding="utf-8"?>
<evaluation xmlns="http://schema.officeatwork365.com/2015/evaluation">
  <parameters>officeatworkDocumentPart:U2FsdGVkX1/mxDkNCaw+OExRutDp4VM29244brrCwGJJ47OBeK3zJ0c5tfGSwQFXK5EjdkuX4ix94WLNXU52I7ZZUBysLOm1X+6ibE78QI9WOquUJvG8j4w4PxJEa/bNCPE4AhgRAB+LtAokcaGHbz8OWVg7qUnsRiEKeQmSLb7lhLlxEHrCTmNP8ynfSwzi9CtTLEYBUh2jzfHozyGXwsjgJQ4UO3pemww+MscCMw+aWFQRZeGV0RvJpKKhBqwnLPz/Nm4PFOgCjF46LJAU8wrXh61TZbMqnuCWu7kiaRsMK/WHN+AT+6r2zIkGo0sVLzz9LSQBkxqIk5BE/1aYFneFJ0RR8IzVpwr7erUet+FUVnQHE/zI2i8F0/z9tRtkxDmfSLDkp6mt6Z3L5keTSK1T27oxMUIfWay5MEygKHjY9S0t/r7V4J6xfqUr6BctUTo5GJ74aGmIGBiuHsChHeaQsW8xmSVyOFM2ID8CgpY0xm2StR9EdudrnJOMyKnoJZqxVYW8cjl4Z2UwoXyapQ7ReE3/zjXXf/5lgigRlRtbsDMS3o1CPWlT1VYkflm8Ps7ZRvZQ1SXJLS5zft893tK1UEl2lAuFZ9WZTG5E00/PyEwsuQ0EISdLsB1z7c2LZn6O46iM18HzrtG/naPZ8Sm1VRQ4rtxzSJO3vpA2gmEBgwCT9+bC94KtBO2XPsh1PyVYn4sV5dBOiXmY3vUuzY9fcMSBtH77aGQ3XpUu6LFYUCteTw78N8erEnPlxep5xYpFbMAxOhLp0CgkjynVEsWo3+T6K8jkFDAbgHL2pmbH38jZACoJInHSSgvu+qWU1PkTc+rzO2DioJvVlDKQAuBoLb02e9/8eK5KCRlD7J5+PtG/Mmkg8wgCe3sfUuKnwQZBqkXPB0h7WV8priqWqRxhRyuYf362MCNSod5I8QAB8FPd3EMZ3g8BpvzHNV9XIxZtH0gZ1jq5wVeEijrnhmKKFOKwmmzmZLwFXyLBhhdsXDAe7YfIepfprpXd1YldgzoL6jdVV9TxopDaqXp2j2Nba5JtuZaOt9inLDSd1kYFd1B/STDi1+S+4d81Kzx2YnltNpM+cpldo1g7K94UozybRKS+7jFcoBglnu7iQrbg3BTsXvgKb3aYwnhOfYogZ2lRagcYPSnk17f/zjey5MCEt6hh9RwScPhZF33mAJb8GNVDqyZbtEWEn8sigxlqhu4iexc9Wo11zxOLi6w55rFgvKbhfj6x9GSj16GW3CFpUh2Og5yJE4tV/5QRnwbeknjv7XMsRkoEYEk8JtgNUmH/owqQJ4GJNQQ5bix27nR1SGE5o++BA35GDcN9V+bazqt8Ye61F0R/FisyO/q6AJCzwmPQCD9nb9vMCOUMp4RmivTaj/BfA8eELorrkc2RSy/fP/LacyvaXbp4LbBwL4Rt8B7gpoppzfd02BuEU7pqg9w49+wqQDP6QFRabxlHcQlaEbQNsAlBtFCpaco5UB51uJRVnxnFPgnNfrL5fcRmVoBGVA+HzmYYT/NsRF2yRa/rJITBHJVPWuXkcHXAMhdfOAo/F2DChScC69Nq7NIRpKirXcOi2zcCKYycR50WDOEq271MeLpfzZg2Im8lFNXhBXW9Hs0Aw06l5zDD6pgx0wYHXggolbq4Ocb039OmXkmZw6TN4j5+WidpNzGjnXl81igK56AtCCsaKitR1kd0dZTd3F64Pb47dBP7LCEGarwsnOYpqQ540vX/CP8JPfhh02EUVVXU0kn1GYn79Yc+mXJDJnyctWZmtQppGlIXAUl2hvS7VXtNDILmO4uKm/Z9g+9oSONJ7ROinxp/zmtd6ca11t5UbQxnZxbsdUWbgwQBfClIkfCcG07Ut2/+kOxr8XhDZQRFFEkK+o7j9TY9LNVK6VBaBtfyo1p5bde+CbHF2bfhb04r1Uk+vnssudjzlBxRmxluPXlDQyujECZZ5odTcEUmx2TK2miL/+WYeCbduiDpGE7aWt2pacbnVD8rcsBdcpUqBiKgSwHgme/x2JBAFhfJCF0FtsPRj3ItZJtIhtElvSigC/3Q926X/p5sg6ULrRALJqI6za0eQ4BjGH8Z+2STfN/SqN08+BfZULDmZEL9bZzOTCx/iQNUkXBogfixvRJKSM4VVhZzkCA4x/508g8b5ToHjoRDOeUvMRA1M6tuYRzyvzToXUavps2gR4oPvM/N0AtSYdHuSmW/VrQFyynkDZGXh5jkuYiJRsZeCajTA4NJejavNemw0a6JeQlonjXi2i3x/dhqk0+Wr0huw87vjORG+jssqH1khkQnaDDawFRIrjUFiwo6VNEHpRiQSxpcXYlPOrhMfeVO3r9qZy2ZJdsbZzx1IjEIU0ROJu4FOS5R7oGjWIek28HL9CZAUcr5msBKI/2e9BU5l0QRGPq8W5G7XawkPG0gBx7xYGanesTs9GjaJdhtkDOhyoDtt1wG5OjluxV8e71rCePPhoVsf2Pa62X232a09eI0hmYNaokxF0+QvHk0m0QZNurkhVCYTc4MHJ3RuEANuSsFIVN2PXjKj/FY+AfY9iXnan/fWIt738p5RC/kiNEBEPukb5fhNZy196c8Dh+HwzeZctbT6y8qO9p5rGil1Nn6F0JJllzOmP0wResB55nqRmuufcP/rJuQZNHtIobuDQz+pKExh4eTyn3noVDNSxbCV+BvA/UnscsJ89RB1FA0dnGqlzp/1Wq1l3Ej7N+yXQSjHdmA5rxV6qci1imGZQ1P9ka6UNM8wXVn7lbe+x1t4c4h5ytSA4PB8vcANWIXZk6k8vFoXUZqR2LOSJXdpKwB0Ht3bLkFkpBUFYbyBBW2doWv0bk1K9vIfK5ED2I6XrcA1Es1fgaF5FAv0geJhzv7B1C25/9OIcEXSpTRrDx01IGwZbbW/ds1wYYT7ApyLDpi45sw0wpdbFlERZwns51XpFETrl0kCN2zJaelh6pNxDYYJG/y1vrfap5HJ3XFfNwxBLzsKlIj4ZHDE/CkH8ULtDaBVAy5x2pwGrX1yIpjDE+rlFnZOXRhcyjzrb20Uge6clogdF49fR1WUltVdQ2yIEc5GOSSIzthcYu9xMATIJWAmSBukc+ic82fU7+DUzjVlpf7W2r7e+pdM05a6dlPBUfUXKJ20jfjJjD4/5CwAWJIQvP2TLdDIroriSWAtmw/yrS9I6uGhEl6l/Y6HJZWDLttlZ0ova/zG20+BNVlBJ3cd8gGcCmW28VpDEhTVxXaWM4SmdpNQGQQnErO0Cc7Twbn2hiag8O6jXuQwaFjcqGNZttpdEbisijFfDsF7rtRHL4CMGVQljlVtbLFwwWcySskUPvoXuI6kDWj4XvPJFWtLmHjRH7VbyZo43XCL7XHjbH/OUFRyMeFvUJbdNIIHZB2tjM/ajprW5aKKa81pH5YBM7jJ70MKw7zC6l8l1xxSg9NpznahTrF6MRJyE+Xxdu4jmqATaz2wVyVPR3KqL6DweEFbPBybnL8M5pHd2NLJ7GtBOo0wwTUm+FJo60q+8uLXGZqWcfrqhJ0wXZdHMF89/awsI6+EfWY2lVt+xlu/nmDTSrvF824FuuzPCMq3X7ZPU1XF8zTassxoVF0aVKvviON+gNCNevBk3Z5ZmXqeAWYXZ/t+4kxE7uWmbNsKIgR7VdwTuY4PkCZM3TwEH5uP8AIeg3WnentcJxnL3o7/Z0Or18HDROEF6AUIDPbQoxEKHlpmfxqlllMZ74DPbDKglUlbYMCbLmoebNDu8HDHc4XiMBhlM31tqwYtqeYqgu4BXo0EywegLwde36Axw9Gur6IkaOdB0gp8jNC0/L6DlvBWon+GJmv3yrsrIeacwr8EEI+cATx6dwF4GOhSY7x0g8/RktJUiDxfbv6JLt8w9R+WKR3FNNUSdY8pElrR/JGycJVZ8q7ilRVvuh0CuDMcgKx0T0g9jtFeMpi7KHCjh93zjlGhiLsREaX4pA/J+LPh4cKtHk8J4lNjy0E8suoypDwwPT05OSWqMa/0zkB+T/DutM1XXeCeZN9jVtwJliFTlFSuyuro3S5IQjyTNWZuAF8gB0nfUHnWu1rYveKKfA6nkPMBr1uB/WHUXRgUIWDfnBGJNRFRNmJBtDy87o4jIOKKtuZE283XWnG0kfigYWks6PVBOg56+PDMBkbTcke7Un3t8V0klnXkFuzGKvulMEMDn7pHL47+Jqc3ZQkJ5FGdkHl90gqUufKC4KgE4wcaf1HuaIcZORnFgGqNsbXY4LNHmsG8eEf2CXw2wUcD3Wd81P3Dr3jAL+O5nRuyPSzhvf/MAkIOsEDIYv1wj0HbodDH62kNrOyKt7jNKuGBUtf3iPegGVwVCFNH31jSAdQXw0WM/7FjtsEr34oV/XkMgjqPDcFl3dT1UkKhg9fceP/NCYdvpIylhJynOj4QZev0SuVtvoKzoOGy/ZmVcV2oP97I4Yao2esOoLZ4sYoJG7jTWGAbmOg9BScjiDlttQLnMBdH7Oh1Y1XFAnvXIUgUWDl1ibtEcMIvL2jPaoXIeHIjqIDq9nHIjeP6WS0TCYV2sMYdUYknyJv0OMU1lDhQMeURSlGwG2wpGnZJx0xZqXft6bluwY47uBCYmhDfi1ii6UHrMxUErEocqzyoj5AKTrQ3bzqcAhRC83qZPhSZwr2B1jDkA3LyqQ/G9tBC//RqPiYxTCG+sHx/YNx1PSD85/TIhRJ7/iUVcjGMKtnX5Aca+sDfPzlTBF2hvgZ/wIp1A1+Ea/pvKvnUgXFChnvXBVc/81rGQs1v/RjlhybveEwjWF32YwSNQE5uGm/JVYOBBSqYWSUY5BA0DE7OviWH2b1DuR94M2++eL2+iCiyqDBL6e/LP1/flzEOV9dzn2LKJQVBpHU//GP5WcMYV87eZXBJc+xDuWseJzfTpV19+dzs1YH3tbKbXOoQzKVEoonwk/CSNw3Y7vZL5havEvUfzPJlBvjepgeb0mMXT5DFDB4TQ7UKl9HdDIqYS2RhpoKPq+22r+gy/LORJUVyjnxvEJ9laiseFDcSCs9siNgeiMk9gJeds4R+DpfURUSRrhYgwDyRkVJ8TGcJYHqGut6ktdUt0RKbRyNvABOwfWK74sSVHimNPEdCMSmvVozAxhyp8O6HR1DbaUIPsVU67clj9t9CrK4hOkJjBMLVSVFnIlRVhX7lPa0qwOO8zNGxxOvIhaeEif1kS9lqhkKcjPREFxAlaZMevHEl7J4XoAQ/5IinY4qkWNjnnEJpa99wSmiIZvBByFnM7UEjL+u120D6NXdgpPz1w9kPUsoM08F8YE3sty7LkHyWFCjrY79TwqHac0qNG3SLAJ1QcLB40VkTkQMvMt0px4ZEHB0rD6uxO+za4XtcVZw4Izv2VycXbAwsTkZWMDtxFHMRpEsRwB9G5gaPnUiOntT0rQda+VksMCjOI5fRU1atsPoCkxLG8QycUEBkQKH3hmMvtDfe8Ni7K8a6crodqzKW6dT7mHIanabJZDzHfyLeBikxmKdkAL1GH0eZxM5tv2NVfBX+12gQcVAbKhDDij/F0p2ng+VyrdGpdJiTLw89JAQRiN9BJTAO5nUKDV6hBjkwsvj+6IhLZy/YIkEtjHIpi0Sem04YnrGJNiyWCxQzHnzqDAtViPlt3a8DWKfqc+mq0u1ytrHoTgGufSm0R6eCU2llj2188gNhJQJnbG4eg82vnkqLSTXlkLKyUlFn0dKL37zJZ6ETRU4FHjP0MJUPrZMeyfz0rmmPhPAGiMfVXzWnYGHEVD3XtAG9IhvvgtAtrgsYbBNOeKIwszTXsKNajfmVz1z/dNIFImVhm6cKq0cfZAGUnuY58kaPUVMtb9Ws22I7B6++DV+rtohAyeSkc31VQFNIho36vt9KtF6SAkiC6RPC7RNBIDSrWdHfO+jxk5UEkxINeyHbEIlxy+MwH4uk0lTBCYCIlRu60USQXW0OZbH3tC4NWK5ftT20KFcpBjz5yIB4wNjwdSsetrrvp20B+mJwBSs8eXnndR22+LbIlyupuG2wBMeZh5C5WtT3juDil3RYFWDXpPzce1Psrlz7+BoECpNRQp7dXrKFk6pGfxUKTl06rYBQzqDoK1F0K/jDHEy4qrRSwrU01sWUkg9JNHZS+jdC6e56lWc+JGYigPZ3/h5u0qH2v7RDjGEGwjuJc/wwAC39YPe0ZP6N090aSMT4L4L0e2zyrU2eS2L0388YbrlsWi4EtEvPIhevenDUyztfZAXveHuvYESh9NIThyhVBme9Qkz3T3Q166pIcZE1jGFEx581KTtQjs1w87IvhK7RTBNfwNd5c7eWm865vNc2JFDB+iMLlkljNY4hK0/cDftt1WE6pm8F3y92X5p7X6RdIrbwTojkB8wxZRVFpCQZUeQEVO/xEveEMUGfgGcY0gqqa6IMk4N6ghDW3tAXdoMbicyeC2UEp+0WL4t4lkRPouJRlFO36fvNbdB5C/yo5fgOps4gLFXmWr79/9oeE8soVbKHT8oYVG+yDtkRi5KwPWMowurOTvod2mXQHBZTK6GV6+C2uhNPsM9K3XMrhBgv0mV3C+sF9uZjuVlgupzaDWfiwL/MRmp6RqVas/l4WIMNM4dTP0SGzJAbj1Bt9xv49wEWwDepoJlV7Z5fwALZKoDrwSVJkH9RxfYRjh6gucCIAzJGTqVoumgBJktNs7XrnndB86GCgac9NDOQ/CNuLUayTAs4t8+fRSrpAN2Vgd1rJndgTZv0JlqAHs+I3hqMoAxspW6zSwNMlV6t8yDpULegKYe8WSc2QHrwRnMcqXs0PV5J5TGgNoWZhuU+nMLdhUXjbh5yEaat3GKCBbqpUsUV43r8IFyXUd6u4syvGMyR0eZul7HVihE+56yG2b1ZS0qXxJQjXRpAP+S7k4C3GFsLctj1Fl6kMLDmi2dhiy4Ggno2nBmCt3fbHKkKNGPAquV7JHsH+3ShdEKwpUfauwVyVwUL+XUI61IGUPQZEhBqeNd8SxVc4nt+OGWHym7yetBU4t33O5Qp4GmJd00MKVP4lNZx+mr9GY11JB4QPJU3uTmTWCrmpXODH6EN19ZnFcSgFWO85Cvp7jihHNsRPezLMov+nzPX51Re4P5ARVHPVSrOP5QIhBII8iVO4eLeT9oFeeJ/pD2DTTB9b2nddoKzHUJuJx+R+KnTf/sMmFTHxv/PZ4W7ahGewhP1ISj60vrqAxG7sJt+ba/ua4aoyT9mWVxYg3svxpgPPWIJf7wEhlNF6pP8u8Lr/UrO81zYpzYD7MXc0bLLpgjhSLKXEJOfJSqAVVK0X/ylFGf/MOFpN/UX9839Bhp0biEIG2vXHJ8vOBPBzChHtsUKhAhOXc8R+T3b+mkECUT6hbAMPQKXU3Dm4scEFM6yCP4F2E5ZaQjJIB36GKoSEOds0boZnW/LzIEvBjFNg8kyNDgC8zBVdWWfcnPeWEpgvX3iqTiWPSj6phPFzKjXg0sSzV0CXo0CfJYMyb6YFz2ee7o1NnSxYbDWCfbdhDxjPzwEsxznDDqZpRyVmHBPZnPyBbSYEGh1fkEBZfWGaUTFldBrYrUj33ftgd1rYJYkTbLaJTpTJySj+KBuQnpR59OhRsctePD/wnJvims69mX2Wg97VYxrqntxfXwqLNZBBa9u34IMerRWrzvxPDQseoZBEYX0dRkBjz4kkX96kxVPtI1ZY/VZxPzMO4T7PKaBcigksbWTHN8bm2Q9KrowY4/6ae4iMwItd8ndIwEmtlH3nlctbQVS7nZlK8AhjvV1o5pKMmKPkp8UL/E5s8rC9aDoSPN0Mz/9LoSLwEfQCBDS9AWPj5vj5V23Z38WO1O79IS8/st9LfFBCc+H0MQG/XoLl/WdV0YUiAGNluxpuTrcNBwwBN2tSnTbC95ljLJeypnxRnOXivgTwBbn5n50Cj4uAK69FnOhNgc55WfYQwhXplfb+B4K77y/EwbE32vg+R/2rLffL3HbXHWVTmEVfFd9OvOozr4xqIOg32Qb/JYtZGf8abCnSnf6bE8N+WtF5kGKZo7HgtAg5mX9PscDzX32+JRKdW+Iaqj1ql6bQBIetuzweUAa5RxSKQvm8M6pkcw1onSIdHqAIHcCzj3s7Wt3nFJQxOz/9gAK6X1CCBFmF/pOcAj1ScaZqz6hohB9BLOYViF1PDIiKaNKMNBkoMv8zo36xYXYeiUZKGVbMHKygFfP5uJY4husVtvSW6SrF7OWIDCnUo9ttdVwNKenlQCWryzA5NGsg3ZRbvC0orSMA6HxTQ7tcHT5BBK/g3PGZY4c1w2NEJfO594I6ljfJTC/GmNAIj4BXXzMUPdKWXGZZ0nHFGHDBw45OcyeTh2XXvpJCvmfzbiTuH1apexpzqsoqTgne2qYBbIfzCNEOyY4xQ1bWa+u169KeVUCJahP2liH52pHQyTL6gpSsTDZcT8OAKUTEXSWJb45zHDvD1OxE67i2K2xue19ciPaDahRaGDtWE2KV/IrvwOFOxneNE+Rn8zWr8qhRdigXH4wpnfTMFa/LenacUYbssDFrRITstcsgV2GmjzgswBoK+a+gLg1LNZsxSIXXSU+Y2QBvAJOseAa7D8o/z+Q8s24MBtoFDnMJEY9RJl8B5MPsoKFWKvjSVq5TBN5BceY37ce2uY/Fl1BS+x3/+jjul0cwmrqVi00krC+pNcozzz4MbUQbn4CjHnXdD/L98kdqcLQG9oqaZ8fAiu+LRsQ50Ba3cJQYnZzhEOmpZ77EKpl88HknqJYoLuESAj4syBk0xfa81QoJe+wYxi2QQ2JrnOWSFZ+yM5+O+XRh/63YFYOXnzeiHQmm/PTprFdsjoBfwukiX3E42vMuiRGQ84HljVzgzxNeldqIHyw8PX6AQvcna6dABRi14DLon+ccvn3OACWies22kcJ3LjZnxCs82Ef40vyfu9CLYSYGu7heQ6VrQrkyClcVodqKLvsgHsyoo6knhYCSzoiC/Lhm61fi1ibJ67+YwfjZcQnZQulv3tfeVJ00uycZd+tbhDMHE9zJLBsMRlys+QPV3cSgu8kJNgLmUi+2G3NNtvGzxWwfVAg4MMVRiWgJ+b7CHbcB+pDu6ehoRw5Bh/UiYsH9QteNcWt8Ub09sr/Tcoh3pedN8tTOsCKSRB8wRq3jm+tF7mT6FVIKg9IeesIWKcT7vlXDr5mtXy9qHwjyClC72PwbNIdiIkwM98RNH7TIvwdANXxz4J92RNEK9HEmI8+4k6Jn6R4aR08h1lR+36QT5kNWorK5h3PyTsjnrz9tJyj6aAfyHWZwFMt+Oc4NX5Ip+Sg6W7GQC7D8M2d9gH0j8EtWaU052S4uTGwMSvbrE/442H91OLfc6v23npSQlWBFnwwJso5HV0S14HiG9VVZmI/pCYENJAKQq/W522Uh7NPe2jtoqns72X85WyxX7hqwYXVQCiKJNyy6wyxIHslS+INFpf47XDyBE+tzn+2cMjFAMc7dCaDDBHfom3krOPYJ/zjpmQOnyR7I8w10UEjAYKyPtaLMCYPPI125eOXveSStaJ0iabM6MSW3RJmuGb6w1v0IAeSGkMvRX+ELzJjbsYS31GNBSMc/1StC34qKycAwIMN4Tfzxdu1HdFNvf39SZIQy13Nf179QRihZBcLVehO3bzAN+L2kqrXVHqQfSyqYW1mmaQ/ONWgn5sj8TAm/xf98RfKCShFlR7cc9IV6IUv4GOSir7eLfrPThlqLEhlCTOW6a6NxgulMBdlLLMwXl/BnLf7IsFU3q03+AWXQnNb8qRhQU//nr3Ko8WBI5zFNNj1t1vkFdqG+qX2W9Fhgriiabt7+lr5InmtNIvK3vIPsas6gWOcSQR6gDVI+QnvIgRKoFmmvYMNXbc5gdConI4XETTAPVa7IWbCet05HKVOWuT8hdrIV46uR1J47QFoQDb1oEswG+ZaMNGQvxvCA0FyTFQNLaTgfkWIbusFbvSm4tfir3ag/hzmpRdHKKeozioiLoT36cl4w96OOjHB+tyeXcGUm0JxG+Fp9vLNy5m8DrxBxE9DWweoyuGVmatowCAl1Ui4gIrTEnaWa/TKhc7aNMM/vuk9LTGhyp/FdDOky6FuUQbxsfvaGOb2TsVsY/q/uvpx/JpNfIO2AN6ze3hJcpIn2cfAVKiYcPDqCzjB9+HjGv8IJJ1whgDtraVtYJMP/Nrj7RG4gFGJ/rCtRd5uN3c+QAxgmqK/qOw6NVs2xD/GxFSN+iV3S7V0n2jGAS1dLNHUAbe0MVSrb9Mr55rP2Yh+qOvJi9VvChoML1E27i3Wo4RoWdfKHEZ8yGpwOkiigu2y+KKzLzPuzg4Rv7E3jAAQZKrAhUUeGtpiyTSISIx2s6JkY2e+P+GUEoZyBdGB7GqbOizk1z/4jy/dmC833Obfc1F5Bx3HTKgZpm/OyzjZp4Kazhd4aVozd0RVElPqOH5Zm5DFm/73G1qjjswAdXV6hLegX42IqJyoj2KH/c8TxXcwip96z90wjcCz/ErFXJ7pN1nWJjj+StXaV1gxUeHHHmPvtgufrf2aVtbcIL1G4W8aIK5udkgccpKE3OVb4HRwyCPsD8c6z5JstvO1dhUTQ+ZdGRYkDmPHTi7zfrZtzjFOuYGwd2CG/+eup4fHhG/7k/wxjvx+Ca8EklrUNOvcTxRWzCmxLyLajv/bJmQ51fq83IJTVfvUa8uyrEaslRYUaDehaN6vFHF1AQWSk4wmvCyTfyfNkAFU9MzEPX2SRREwsxb9TNjq2zGdVCWtdJXQMxJmUuZ3ZcCPrPyN89zyy1vzhg3vS3ghEJg7tbZh/dBAPBOFG33soCNaGzKen8/lRDYoHXaAscCuuQnyJ+DvYeh695BGRUYBIOCJAV/RsjU2rPPgPe3Idl1ZLaiNa2Iph+QgvUdJshY5gOK5r1iwqjysznT9Z7JLWwGFkG2gBJuCdOyi9Yat8XNRH2OiY54r/NC/q4QLumDiMwAp720SFI5p7t/VRrS5xNfoV4aazLRE/8FIe3ii0rmAfFBwevTRj7VernXFnQTyvNQlOGuyQfQD7pBDStrrxTHYj9YltBgXeOpSTT3ivdmZrgwvXZgIxAoJE0awvzDHYxveWv3JfAOfGEkWqSBuR3X8ry+Pe8XwzH5ZMc1u6b7KVs7W4n0y4KxlY3cLU3hFSBO+z1IJ39JNTXswA7bISaYPz2HHY3hzf7NZ/MayGWQtIPgYbHoiqpGoCAS5kVsB5ZIQ70gFVHyJnr53CzH07Y02T5BR1Okro6ZPJrsmaRHoZ2txI2ZW+MbK7qJgFqYyyC6dZSTl3MYvXTiOuq7so4tD24h1J5UU0FKzjgDHhcfoN0ZNM1IVSPcHI0a4EFN5JyN0r0EHezyLwVD/6FJK3dH8GGfEFpq0BpE7kGH37qqczC5gnwLuN37G2GVP1kIQA3PJyFMRbU6hUfQz1gx5sjjzwE9pqA1cy7w3gKvGPs8ELYWViBMWDNQoRDTIaLPk5+9Mlcm0TzbDH1YISKLDXFdNQV0I3KGS00QgXeQ+4wq0h5nhmUgNnOmbrdVW0WDv6l4HZDnmBRfnWJremhizDAZtq3lWsoVz4VqrflPmfg17xTIB+Mi5gYYsj+npZm9mQJ/fEed9woewYtx+sHUOAXZS+By0c7uRujYyNLgIJtZMGBaYv64ESqmzWJ+TZZAaxAL882Aj+abbbnoYm+mgtF+Eb5oQCT7u9/ALw2Ot2F9jS1nMObmlNMSVpA+bBnq5c5FEWh9en6f6q/SJfLrEKeiEolhFSQ7PTR5o8E0QZqwJWM1teXii0uwgpKNIB1SL2T7e+27AcZejFfFzjNdYL1+XnQ67qWxMT7dV/O5NQbMNnTwfiMhzJzof7GVlKpId0fgx74tmW3G5N2mITeL1OPlOGTAGMMAhqGhFa4UuZWszoWLw1+l/KY/Z8OAmg2Yeipvan4/tr0C6kMbvIyKk+i0N1qVl+vZEXWtTRw5E/WgmVyaF8qQ2hViYaxEWga3TWiR1OWas+8ZkkdZw8Pt2ENKgMiLgXiqtUX0W71gk29DE4V0bxa+5ZUlzW/dyOn06Uetn6VZ46ZyEFmVKgyZnqj6zPA10WZsgX48jA/0cllGHmBWGDqWlz+reryB+uFOSe1y9VaBiazIUKa12cL2cyDlRd+Ek/OEAhuJz2Ax6ffdMb7HpFHPVlZgPAm2GM17A+futjI6r3AZsxKNI6qTSoyLfXzJLlr8/dAGGICuP+eVQ3T6JmaG8/9+coDlxJwRTJa9LsllFTOhnMq6ZhRCCF4CGUPDOHkjJtHbuGa3Pcm2Efgbu0wIZy3Dn5cbk0cyXuNAQkU2AuhfZKVswXAO+fBtOCnWOsWB3mQ1GkPdZZ+EsqpZC/9ps+hZf8dNmyhLeLrsQVGxfZ61dwnYImKFFHXWtrnxlLf5BK89hXdcyXz5EJkTajKdAK0VcTiuHeBobvDUYpnz1xQbY/V7KzqDI92oRv+hbDNmTvbbHW7a5SiLw1yx0SkqX6USlN1oFtoks19DpYK+eluVVmlaLNAKzk0Tr1ZziBL0t120yYRv5cP4Dsoj7nVfawiQC1Jj6nZanD4j7GDC8EKQ0Vh5WzHRI8XxmFE2A5l8C4Rs1g62NvEvfXDs78MjmOzJx/sbJfxrMUTPeLk7vL6RH3s/QpnsQ9yKDpNvWitSISBUU4fbSnWz6QccjLm3hN459gMmIU1M4qYvKu8DlY0FL9VN7O7vxMuO2+WD0sldx2DLvKq5NIQ5bgTAD35CWgth5JV+oBC6ytK1l4nN7z9wrw9hGoBDaxTmwv3ZK6y2q5q6t52Jdk4ZweKAv+hdBO+9Dh87z4rvbppHXkGnRBJaN4uaH9bfyEH6Mpu7MqBrA2dJAPPX5KtGUJ99/eNIMia8jNHvDMv25UHuqBhedz26nNP3JKBVjmpRZPsIXiotiNcZCsiyOMgfAsv0ROpH7KrIvQ2sihqmkwl8gY5deMYpjEYCUVjwqbhxEu41UCaFc0s00rTg8iuokYog5Cz68dbpEWAXc8STCIKiZOD3UZPkBvLXRRnT7GNxn5anMzI6wr2gZfiZOnfZGSs9xcKiW9+8NLgim4yryhbOkHL1cVBNtcgk7mSc5Fp+XH3JYcjnMRKWk2S4kMx7iZKyIEcE7uvagnkVKkNY53Rc8NvUiNHtujPyXNePjqeEW08YeyemSN9WvMQy/VzpfJs7KXMbFM+aN0M8F+1qE6cEjlTOsI9lMIFiyCEgJ20IYBGbvxbYsHf+AmhqRVo7GCnjEaabiCDx4TOb4a5Vc6aBMVaPu3U28tZFCC/lrQf7JCpr6Fgcd8UdM9ARjSVRt5iDzOwZ9xWN0OYAlHo7qDKRLug88lkPzHA6IZssbBk5qWwYj1og5VckysQonLX7JhAVC9hU+g8hdWL83vNuWjc+61tMGdWsTwFvGM5T4DSEOZpL20TSZwrE9s7Dln2mURpV4l98wOq53JPf/4NjN7pc0PAW2TdUtxJaHuEz4vHgSp64njKVNjRLCLTaYCCpIEJfO71+hTeo/xTN/V70mydfPGwi5y1ew99N//FePdwSeA4PV0TSWEYmCCMhtw4Xjo8uD6YmyfmTxEvSA0G+E6IrCpfs7pIET1eRKi3LwwGqBL/r7hK6ldfAaLYDaanh7VenkWdQuVLJvB/20M/so0wbC+ZAZIMe11NcdNLBxoVrDNOtBRbuIttvmAEGesX2VEHn5ityo85+9d4RB6iDRaPrqQlRxJRH2B4/kLHJm4hbq/i7rzb0rJoJgZdlcMz4LHnh36s2H67h9eMR6mI2vKs4JFO+ZvUGD+bxQJtasIwuPbdXzzS6FA+kyg5X6cRev/p9zO3dtbAhfzmWOaq6SYJXIGJMKzpMZFzPvJrh8PRIdHZoIoVjaZA08fN6F9QFdzg3D5upUFQrZgCwrHZW9FIj7M3AmbQ10lEhp3SD+M6YjLUAC3Bl5cd1bmNHGY50op8NLJwK6pwWVS+pnsFjtapLH5TX536wrgds0tOKXBwsqYLKOya4hSM1hPy0qsigvCN6DetgBmv28illQio0dPRROqwS08ONhOjuZ2QuRPD4hK+H54k/boRawVjczQHCcwANnh3gKYBV6tiORIb9Ob54wv7ey4X1zooLjN+Hcgm+cq7O8yWzrO/2NSo3VGrAMbadLJ4SpoFYYo5MILUrc2MTXb9rl9oFTUOJruH5o9x8hDfa2iY8S8WarC8rlTWtdZ2VWKTC3Lu8SyUmaSwpbvVjUqmOs9yfUdpsamXNrk70Rwe6umVz0bDtkadw3tlV78loJCb0yNk9ikha5e5q5khdWRmCjz0J0+meu3LOV0q2p1Rr59vFDixnLourh2xeN9b7U1vtkMDWED1aqN8AGdkSYsDaZvd1xJkxTyVhwZC1qVPfXp5+DvmHiaT0A/A2szSEecsNmmIS0EQzq4Dppudw4PRdvMJInInsuBCCgLUxVcain4DlY0kpNT8Q+2DCpvg6WERr9sMoWiJLf/BTK+M1TaQ4exeqqmYOPlgo/yP8JTsFuwZAK/UF+FcqYwYg+/ddHYLD6kjzv3x7lFROsJi6yrD5xevvaJUg7C4UUvIU0+FplYLPioTCkolju/tHs1bTD8NNbRoBJs3kJy72rpEhmevnyv7n/myq8DAhYiESLiHFqJBwUdxR5AyZnlYRNFh3Lov22KAxIVmxZedImJbCGlqTgYbS81dqy06rKY7KDn2UIr2aKymJ/LW+1kA9+s0HMyeUUle5Euv/4CtXOH7aSUCYxH5VRHzeYomiaTw6yNTm6ShBHqU8nOU/uJX5IanNhX2+Lqncwwh4trTScwMe1OigFNvZlC4dAq0KYFYcZK1/0dn9mf+57PyhDs9W0DJ7qtTH3cyUZWjigCJ02ccr512LWIdWzMOettBw/uFZR5BnECzMb3ir14Omw6h6YGPbEES6HWBH+TTLY6M0tBvA/9CufE+z2sPtLr9o/tPHA3a370LCp8BWQ3VXZDr1y4G2eyM+zt6i6WowWveseXLbM89F6QCUyPmluVE8F7ZEoyRW8IXEpHYTDmfP0RMhWcjn6t89oEYaVb6A8n05PlhAGu2c00fh2JY/qLP3oQJf031/Vhd9IWUeLqK2dXL3bsWxVBszwcDLDuuJ9/e0fpvWg9J/DM02fM9vxAXQbLe+y4AUXfbvO27jgHC+ikqvdZtGHBZLAWp3FYkXmCNPvVbFDW6ChRnAOXCLzK7xisqHG+j7YyD3D5SLG84sMkQhP8ZGh4qCvsVTLoSFRKijUmX6ifrSxS4hXFTiWdB9GMM5tGzHA8OV8Ys/npWS0XScDV+mRm1vTH7/O/Cvdd+BE74OLChQvLsvGjQiHWBRcjAu570M7THDCPuC44tVQ27TGAeLYL8F2pC4A8Bu2STAfFI1ZpxnIXVlVc6sV0/sbisYryOEuQGsAz4jJVx+RUmWRAdANtP8KfmvOijxVhD2cW0BI+gD3VWXrIivB99pjU7qKTo/JR1FAR0Lfin4UKqoFqzr/9h52YhBg2hAUvgMn+Fre+Q8hCcmFdF2VltReLrEckrOsbTOYz9rr+iZmuyHrm7AdzJUtNqBCOMRiaCl3jI6l1g7XH2S2hXOS8S5F1WnuMd0uu6VM4IdwjsGU73icVUevJq9Nf8yh/RW2bcln1jAoNZhOvG8NkKyKJMsGPpJuxUKfiraNQiyG/nN3l1uM1WQcAc8xNuINBDrZUPLmm/s9itaImB7aik8GIFa9eZ3+BrIunWP7zhXGvwT9oxgopHYNWxlKCQtrXhPjDoaGMVOpBPOem13FOu3NuqYh8NEAssvO3JVcC82lROxcRSO6RTGl3qwBnAYvLT3FevYLlJw3TjaoPwNjgXM86NP7B0M645yq1CRSRYTu5MIWLf3PxcbEDlsDFODKvGXFbikMbOWhtkVl0TeNknjf+mxc7uqrrc+/u89+qRUVrVxF1sZXU8rVgT+FdFlzct9imq4aTzFQ0NVcFG6LUwXBn9vJRJcenHX1Ib5eey+lRxaZBr7gExEByWLYOs1j3eBHdlJ2Mn2hYCp4CMpdRuppMMpUacn+3VUn5ISAomEJoS8ut0G4IC9eiTtNZmOa7O/pD+D4RrgRs2N4fVuxk0nEf41YGiX5V+1A9zqUJMlka0X7hOwF/1hbvHUwnejJ5EvpYyoe6ktdNC7lLCk8rDpV6ZQ+Pq3u+kIFuhxjXN+r0GRw5hECg/72R2gCSULHHUfRzNqsNzUHMtyc/+u73HqS5d0WfxvUTOhFVHgniY1IG36m3jmMP0qyWjxIKTQ0axRNT87m53qyOixBbHRVzbaTJLik1oPD7SVg0UDpSGvYZKxLFV37Jlw86Nvbu9h2S7jTLmtpQPtK6VGN1raJWqA0tiHz6PMh14fErCOQp0IsbK4AwaUy6zxux5Lh8VLlkHLFFihPwlUV+i3KMIe+YiNShoLEfgSU6gEyHpMGBsRiGJ9kThgruib4mT6v2H9wHTZMn1NJMH78MTMwqBzy7/m0wQqphzTz7VkWNhuEjfuz8R6hPhu3emAlXJT4wbe9e3El58tMmpUjDLQANyyIbjzttH0p3KB8SVTRCjx+Q5bDbv3hQVW3g9VLbwBYlHnkcfG7zOLSpJNpjZ0O0QsOhxrFYPh//k3usrUXg4JJ8dLyYoi1ARYoLosfi8QsoNfLxSl/0AnPWP9D8bzo3lRMHqRmXLf3CXMJTk8EKyf0rkYPerRV8JegDS76UlthAnoprIwt7qzPXsNDN6oZAXE1hLSX6GOB1kS7qhIEn7TpT6DEIua2g9xF5KnUliwTjUe5ESKCBnT99yIw8eXZuG8AC0ZldgyHU7g3OtYJviB5LgYopq9P8CwlT+SHvfksDNiz8Q+ezepia3WBKfP30maakt8lFVA0emVctq2dwAm65iiW3FIidX2qzLplSgwsEYS3NTHtJd0g2MIFGoHee8KXtAC22iFijzWtSMckoZF+TwXw1G/W6ajgEVT+eA06+AZ70IVqAkTU9sgHhk+pnZZAzlDXjhI3tJD+WWq5hJct+eUxUkJapkyOSsTDph6Hk15GNtUpzWWfSDOyIabZl/dUNc26XGnUXl/iNkvTp8acuA4bb+S8nqhQOLeHpF0edwK5a6+SEsoghvaSU40y0YxajYvZyMTnCw7lNNFaaOyMMKMFIpsNg606nIelmpYkbUORp96eovmE5MSv5sdTsvlXmhPq/8T84fE2zETf3TNUBBUjuVJ8x5te0eRY6VuR2BM9i6fL8GpmqPtIA0ipZelUgWluGbcU4KldGVGBHS/vzh3EoxGWu9r+Bs4HS4tXur6fNPyZ0CPgA2ZBuxru4mcc/+OY2FsNeymujDJTzBzJVc7gS6UejA28iepW8ETU7UD4L6yLRn0Cgt1Zr3goLAUcmlEqLLao1gURYvbzVpBvErkir29PaX9P905TgTmpFZb3v//gp8rL/RHEzH1KLrGquEzqYl+LCbpKYYFxTbhY3DBM747kbWY/dE4OHLyUnee0ge/IbLeKLHuISQEXjkui0zEe/h/aSy5PcN5a8ciAsy+5bVuZGAUHQ3uTSTRIZIKy02XDR2RsMkNsDxbYRKIz/Prpcu8tvbq5KDF0gCQF7riwZzB4iKm+yeuux6IAQ+he/6BzY+gfDO2HWbckcvEgZ6jUPrvuFPz0mqu15RSelOejp4z65bk/IEROiDVgVguNKcjus6DT2ykBswioHZqAlxK8+dAc5jLCn08HfCWm/KBFLOHykGHhxFhnZpnfYBrSeNr2JiXCvbvp37TkbeUGPkoyb+GlOO2VjQxCVUxg8QgXesFxUjaEHyI+E5u0GFRSR3lDEK+regbQySRmI/tMaNFw8uR5sVQzHKqPzozGfyl+NzQY76Eh3G/IkoCsfxe7oSMe1BM3AyDkNWBpaL/CiXkgtUpi/3eAOaaixC8b7nbEszmtfXzi1y+8Y9e6L2bUNq7+DnTXcMD77UhPoAGxXeHXWd+0vw7+Z8WR3u5ppRqiHbRv75QzK3vbivaxb5yRs9fL0sb2Na0YmFsNg5Uk6LIUO21QAEBZETnD+n1iXSbYQf5E7aZeyXdvs4TF34l1HiHuCsCrCNjyaYd+DOM8c5Wb+TMihZ9rPUiJ9qzT68pX4vfZoY//qLMXQctDP48/N23aOWwVwu52ZyfSOj7Kx+RlxMGq/WiGu8TxFaYWR8c/5YJ6lS6SjuvhhI0QuqUitd1RmlT+yx50AF8fL8BuWnbdQelwK2lMQG5qM6IA3ty762gORTIdCHtDSymVigfONE32XBHJwfWxLLwSNjGKgWJwR47OslesiQvId6uqTqkP4WsctYeNPkxQB/JbuB9EKORZszBwj2TuTWHBEzh8WW8yueHRui6ai9Hg9Q3SZc4QDtKbHEk0P0qnmKeppoiBgOl704kgKN3dxOhQAy4XwqG9FyjA9Zu7LBNnpPK/xn1ZuZ/W2HbkC7cBmKwPw4CQpQ13EGwStgYXSRlDM+d8mRVtzFAXiiSOktCFyCEsqlmrQ9/9D8YnyA7XPddWUQIJNnmEl8MvUYJR67fHyIH4900K50Npdwc6LC59kApOa0+FAfwMZWmMK5s3r6PZk2sv8vxK00OL/+J8Zc1F1ZpbBDtAtRQzPtKNUJV99NeBiefYiNr9rn2ZInrz0tn4gjBEB1uwzF/eVlK6JhKyuNe5lbpLb0VQAsnZvyVg0pcgeWO2uzcdDpLulyFR+H8WsBSxmIjEPxnMjqSQ4XLiOYOEsyZ4x0xBqKO2wVyF6owKOr8aghgrJesHUezfWBF+Wa3jBorJyv8P8/6gPdCiirGMB2bxSuXAcmjmVcBRERgzXuD+hltEje3oALGvIM9KhEs0JZaye5VqMQ1oV6HF3Uqk0iQgEVRTprMvgbRLOuKEsDiT7WzpSkv44T+6q/i3mktyKunneOnPErRV8kTkAyLfL7ya/2dAxj3wGtojn+PzDcuwT9UDK/x/iaeVL/9cr9HPTA2Naxj7eWTAU8liR4i7cLXmHR/U3fNUnTXbnY8jkIxiiOFFSjUfKo1aLdrUPCQR+ieRB6ETbGvPYVDm0k1Mq4GuI1++niZ2csyU+g6PGWUB7GBXecH8E6SX6BurP+mpWSLKQj3fwVU2ElDZve7jnld4ewqC+oFoF3mT/FBEHt1bBEd0XclQrBif0lOldX8CyDITtR0W3gHj3uLaCsqLcZMl0M8Lxd+a8Lvu5JF2rep3tqzuBEYnTdg6dYFo6gOwrI1kOQ+wx4HHreU9JeOLjjF7jN00Yckb223YXAAjLPkziI9wvJMEwg8cxFUcZb6FGOhyRpj/4AhdU5BBBkDjJQ1cpHY/ikwY0lG69c6gBOqlhsvDR4ucdk9L2UR9RN2ihSqHTfEYNqqEV9uXYYpf/M+sp3sqZyoY1LGl90s3SoAG7meMWccZE7Yk6qtj2hHV1nPRWAdqQ8KIB0mtaSYBhc3b/WxhtP74c7Yxv5ciYEvyJa2lH8jqAaYd7hjAvjTII2vnuXrcd37GRiH/WQV8PCKOKVtavYpa5v6uXuzmXr5v6BTMd88m96SKyZ7roMOREkUcWVnw/yikUP0P3ckjPzmW0b1E33PqhO7pmLG1sz9TyOvOAmPe34/266CkWKbePStq0YVBPBUSp73+npd2fYm2t1ExES3OTerG2R5qIYzuEmPVk1GaXiPKaasHT+MpN0vFAvM/ctMYHv1YagFnGW7i0vAbf8JUiiNpSC0VMgoTzUKAAV5GbrOobQXRUJ0FkMSQdjBr4fZG5DHEqIcplWRQ9q9MDGSK/f0AHYO9QlcSvaFzna1pzyjoKZVkNPOG4Xwwve1XyArfocwFuG2ZSjz9Ua0QGBHwrqq7/yRPOXxm1SL+RMBEiH1WqtZ8EN9NtKXp+cE+IKfTc0b6HwwYy0yogMcjoe81SFXF0x8EeERiG3VKOdWsgWji4ICkB/l7eUqIRsrJU92CecofsrqhcVxKfUYSMvV6vZZnXxpfAoGcOfQd+8RAoIGueAtr6FX+SSGgk3eYeWLVVnnm+6uVzdwZKuOZYX+Yf64NSxHUUvVgQrZhHBhQZxbJQdGwgoAyfZYN8qKCwB+jcpQJWaq2sD16qf38YcXL8T5nIBz1n8c08m52qx9xZwgw7HEW2kY1oxizHxclABifK6AJdSRGIl8SsgNbzJW431MYgCv3O9U0W4e0ESUvtEmbpJpcZKREK3CLF8CqP17eWj/U7M833a+mYSHCgn1nD+hVco8xdWeQh0nZJ7RUrXBwyPPPtWiv+O4oqb8Ysqm2Z92zRpaEfPdCm8x8H1JmjSYPeIfjRpS3IDRoudVSw4RjGVCLypn7ZpUZuoSfoLKIkawGeyIZg6GExXXSACUT1BwhDRXGm3TjDDuzXSQx4/9ghc2F9g2vIm5vWtSVhPWbWkW+kt6oxJ74l3ZtwsXB1yCryzSeVzddHIQBWKgFkZqOuoK/tsJt1PLy+eRPbxhVIFg5TsE7BWjsihkEg0PtFSeWgmPbM/ynwKguJh6Hs4CsjvuVdkRjErm+qtB9zdVNhSttu2yB+86MWSqPjqjdeeIGwjp/2ZV0id29pYZKvpatIJrpeGMMa1PR+nABFfMiqRYWNuek+R3JcWPFS+hFhqK7gMi0BgDDUO5arfVhY2f9abxaYkzkMs3ysi8It2ZACqjv3xa6UdTLvMcqv3Ct3EyWXBfniOKD+VNxS6wBjnPH/E++9UdNfu1S4WNH90wZ6IYIVxypzQUNrpRd5i6Ri+EOHS/Y8sde0DWmGOdVK31QDfAoX2XKf0nYoQqFXcC4f/PnbCrmak1xqK7Dg4hKkG5QgeOU/KegMchPV7w3CI66LGwLGK4EqThJV2vqWwGigNVt8CsYnbJWlBvM9teq6hqaJSrs7ZG87eRhslrfpjurTni7khwHvaPhq34wXjeSzFOif/sgz2AeucoPXwvhdXO4xgbGQmzNLqKb0kTc53gcL+cvBsnmffnoSEHx4r6Yme9HXf/O2FMNkfotZGAhHlj61U7g0oDxj8oJjo9a0AdnaM7njgWGecKNn1OzrvbWNKhpkRLvtNXOSlXv37V1Pal4Wgi+lHThY8e1khXe7cjjgj5eREzlKfoNa90HuKIoSxc0/l7WFzR9SRJA0U99PZ+JhriPQSV0bVXF2Acs3wumBI9Fqn1kwomZuKO3jyT9+XL2zw87e5Y3ibDvqTpwb3Ce8eSMpFoqMAv9h7UoJXxFV/ZWyDPmaO/1XH3o/TfAJkD0UNPoAr2HY/0/jY5BBErA2a81afcsrzRkQPG3bZDmAryksWj+KsNzaqieD+IzqiSsOWW0XpcjprEI+xEiciOvmF9NkQstc702S5WJqt+bVb/fZ0PcEPM5JClJOrMwxZ4VD1oZrkdB9I/zi50HnsnWeLa50YSiAtD2kVjUmJXcFsBTBoPUBNYQOYzO30DEWh3lgqwMWr3T1ss69W7C41WdO/7UkRoyQvjxKaVqwU592Pxgdr1WJaQmyMNbCFmdYWBuNhNo6PHA+D2jhJ3KkvpktYr40fGS0VKHgb3DJRDxctMUEjr1/1AM07gUE7uNzgHtzUiG+RC9Vt57iLd/tMzeTUycoUuM4QBhzUABINpN8853i34lunm5UzqS+fdaiA7aC2fZcK/n7CNjYggoQHbYKD8mGegBa/kR0v0tfR2Sp9cKVc5kX6w/qxrYozgic2vMwWkNPB9Vu9PS0qdtbOnzkp0bYjodmbjq0b81PJGKP15+1gr5jk9v3gr1TMqJphjU+TXZUOzJf3zHANu5iCrLJUehnmwZ8P7npS/Db2PT1s0/w5dc+FhxYlKghTp8bUTGmBR61EvvfVZTOFtKRaRFqwfDfBrQ6Sx978aYxVSSMcIEQ1mF5lIfGJPbO0WDdIGhoX3ZR78WE/i1kjgLlekfmF3jlrHy0g8WgnPGphzQvAopdwVhUYF5NWfvVO0ukFiMZaUPqAqenvbI6TcXDYVal+5/f2ywL6fBvYnqllcvZtPDVpkQVWlAB5wP+XjNCyclbaKyoBLkr4kDkP/avWfNUXCdeBnjwy7weRe04USoXK4k1x7REJ6S7dRTruf8miTmsP6HCT1FQvQIbwI51T5MWwr/uk8Xprpw7y2Ga9gYuVXoPvYDkA394qxtiWALqXWgJhF4KxctyOMl7Yv0pEpmZ6Fq0gQsX04M3VgbBbhrmr4J4ken+vxb0nkv5GlKPw90NshnfW5AnPE6q7pzYuk3NSMDuG0skv08efsGUHz9PJnfSuN/A0Ri6L1sCcPIxQiFnUoN2Q+lWidDR9soe2fSaVauH17WPPH2TitTivNpULCo+RqKjCXY+kG1LE3aKSvGLDiCpv1A1il6HKwFbFuZLPxwFydHIyPB5+5oEGhgFw4/IABH79ejF1E5P/xCr23AHdnHU5OXbypWVCEdgsmyYZQFbyons4VEyr7b31rTg6Yv+Eo3vyp9gdxTThu+3fyyyxYuEVVtU+YmOm9l7snCbOFn2+n3WEyVtTEVaUUJI4+4vtR9NkPy1zjaK+zlrIVLrPB++ldi//VsZ9lcJCSUmPl88jFz5gqm6s6aUaTvVFqjpTcAbC15+tk79rxsWFgxpLYQvLBbqysCafkgiJ86KQl+XGHjvxT3KFFPeN5Rqtj4FpZNrawrWmfmDTefC1w595BTNgNlJJ/GRHK+sIbNfgVVCY4s5Jldb9eQ5krMqgXdt3t88JRzLYBu3ZLKyyhXZlr0KxgyA3Am8qInSVsLRy21xJ+QRzZPRH4EDMCXcEMMyTTNYESPcb6qOBO7ZL2uqiAEEP6DjsUBUOM9saV0ItP5iDPmCKwD/K6pIYUuupuA2bwOCuJxhxOVzBywXJ1xTR6K8/HfZs2F8Ob315kye3gRCdlf0AOUPT8InU0rkJ3P05nIPOXbHBqRQEaXqez8HmoiF4VRT2IVoXYSLNRgKOgLBxpdaNzq9PNhpZBXT4WOCsyO+Zezqgme0ikguyqFCjCvFDmVLizts6g+APUGuSaaVHoN6HNhzDKcR4xlDZ/hriR7dmYfckU7fgjr6mxE1zNJxuUNWaB0X76ZBVaVdxGOVyT1jLeyrfQJ1cC5WeSy5CB8zFM7HlokqH96yJV7LN7xG/uOPJ6f7euooxr7W+nDx9clX5stMeL62YMvxCKjtW7O+rbnvwt84UleuYzYUlIIgyFGPCGbDgHH4RhI57cA19PLigv6qZuRH/69zZLgwX81xpS9sIFTJGqSasBSFGG6jaN1s1eCOCMjdzI0zcOiiYdl7QwAMURXJlAM4xsX2KTlEYhFworv2hqtYD03tF+rsbo+KUFLvftrbApBp7fAeF+adSLABKyZP1y+H9FiXrt0iSUlIOIbCNJHvMEnHoeBQYFgXNFqj72SnmwspHTLRRLdk2WnqAc3IgN6u+yQeGDFD+eW0dPLntw39YPEUETRYd/pLsS1akCoZqNq3ASSVP/GOQYctAb5t4x+R22tR+m+ONo9yhecDUgtO0UFCUZ/gQ+5MOPHNIsECxwMtehC+G+wfbAGdYeBKOfrnF3Ab9GiHbBDmRWvkL6/JM1bns3FfhkxQQtTMMxRxHYGsuSD5EZqMfjwC9aierKzV0a40F9s84B9GvrRVsyw8VVEIfkTn+B2M+oxjGNk2SpAX5nupyRmZxSz8U5tBwkefYT/DUrV2kMxliopsL/yPWaM2gSzXpUH7+073RnFnYEu+eRfIHI4Fp5y0JqQlIX+ZjHgI/lHjmnfoJsDfMWxjRIZmDghZxMgQKmbbNiZANdrsLZCwRGTPGlhyFxNSkXMVo+fILsQTLZFp9Ru8NBPr/RBCevfmbGDS0ZLQxNtHOnjrwXKtuR6yT5Cvx8Nxr0zTUTAxb8OVwQ7fApBtzdc/js8P67Nu3MTkL/BfnlG4h66Ekf8YPF1WRjWsr4zsJZGva4wcx7/AfG2pLO7ROves8iC80ZjtfZXItogQip0SWXnf7gTh4EfBgEPONk1p19bfHRGBUR+E+ZyYyb8koIZwLjD2ESFFQTOfnDto6wMg1RK+h64ZaxaUBHZJr15Z4dlhqgC+BA7XdbbMZmctkBRy6ELhKS8JQgJE4b2jcaN6B6792ulFQWPfsyy6DZapyglux4JNsnTye5cJbSUb2SSih+Kt8S5nQQVbuh9m7vNo+mycwg9PAR+B22ru1c/BCH4Lrlh/P45lhyCsiYTbV6SldKtVG9jsskVcDv9nQEpTjiJ1ngBM1TsTIlfoCca8tn63PYLh+EwIMEpNzyEVbSmwRzD0lvGkRd0YCywFJifmTh6we3/DnL8FT+H64n0IPvapYUPECS/g/QoVpPe5KlXW7VBqFTZ34rpVF/o8fcLdEzrHHFmesGDzQppnUVgwbOoZ9+c0LMzyNTQav5K3RZRWp2m1XOrCf1fHm6cKpaS1YWwvKRM47iz+crsTe/AGX/RRL/nNdh/uWVQ0d/A2KFohLJ7uZDvgah3p0kBtW+LIf444xeqAKzIUUeJqcI3Q3v5OuC9HkJ6UXjaBSbFDND70aePsazlPFU1PTZnlOE1K2ytB3F2YzlXTb5jEVhA1B3cIK0evxwZeKVfcoFJ+h8z3sHUdDIf2k140EyAn1QlMIPj5gOSi7hKxfbuL11a1qLw9vRrkzDCCEhadRNTAqphHIOQhLYedRISibtnLnZnyalEU+dRXhPH6G2iQ13+2LR41biArg2/tzLYz3o5/Jz8yqIsmQe4kTF65w5CoBLCOX8NRdvvOcBL0vTS79UyrskRuEgKTC17wdlMebfClluuRmAhB61/uEtsfeDcC2Vm877gYZItTnV7akzgIOzIWS+A5i+qzTwJSrT0qsAIBaYa5NxfYwZAS9PKLUN6QFVEo1fhgk8uvcRsxBm0onkQ1Q4gkElVmXCL8Rw4QZ80ZsKSjQ+WwU+7HsJX3sfbe575PEzrMEj6VywnvDqfN3h9xa2suCW18n6R9G8sPK+9YG09IQ0mrsvGUqfvrWk2yjs1UN08mrdrxh6LlNeOxybLi5n48/FeBWYjKtT3DBCITnWxCBV2iTWEmNjBKxfa13tqbWCpp+C9Y3dKCPa1xN/Ro9nMzDAVo8Mw+EKWAo5xMmzMvAvmwjwy6yHd+AbDN9I47eSl0EjoeB0Uu70gj56ThdLQ8HGr03ovdwvgiSdElcdm6scnzmYXcK+XrmQumFvZsgbiO5DFlTuuESYiLpwAy0nSendWslZomXce0fLvzOBZly7n/MnTCUQ79GcLqzanepILawE+Qn7BeaCBao/f59d2+2l589H3NLtTWfaOGZgTkuaAiGyWlyC4z6z78K9uDxX5J/K8CmezozgSR+gB2ie/ZeYQBYTXCuwdAkLWJS/ijqGZo0KjpCiRaEhK7e32cYnYcL6/2RXrgkqK/WPuN2dcDCBTxSibCZ9qfT7e+OL8M1+E1jpG2EVZcuGzMrbN4ovY5vX9dZQhBmjOYHO5a2jCeGT+nonONNnicJzGSmA+HPgVc5EtDRaabxTQTeHM0qGXdBYjgP7X1Hkcj6iUFpLcCRAv0hKNMjVUQ9WvgIGTTqcCXgUccYzPYYiuO97PzUK5U3Q2kJszReIiKvmb7wrffrnWIOP8LeFTDpwwto6TSR6Q0Sp8PfaF9axlPhXtIJ5NTKZcevAPdAIi7IDmQUA153yrOyY5PZ1rc+23xRLz6lK/lIbbe1zyuXfqZk1SoBcmGFaiCRf/mhdl523jXJI4QHKLcQjdvX1kDalIEBK2sZyB8QS9wErKBG4vA+iM8NL/7niDStCt1RNnJIFJcIR36AxB2ck3qthXHxrUWmESMmf/+CHVTOWypXFZyfxDDTU4qWv9zzDfSgNpHw5rTkpTiGqWRzzP4DRq5TCTwqixk63GSfJSgLD3f+glJ6ot/l1zE3HpVg+VAvz2LGnniG6kt6Nz6hd3tkmHix4JqeSjVSMAM2JPD72Plt68zpnDmZy/suSRgJBsSGdXXJMg33AHucD6eCv6zHjixU0eheceT1MdrOdrN4GUWCulu/bA3qKG+4zlYzjzpNDiYQb/EvygazxhD4p53aqVkDzDgZr3nQDzNJe+3tSeeiFbEe4OxdsZ6B7m6AuJgezgJhsbRm7PZ6GOH56T8Bl10IFIJzj3OC9VxLL3a6Pgc4k1ajwY/QV6fXfZPiBwzBbngCdwfZ5SxjxBkn4D/YaXk2qetuGovXIfS+ytBloWdM5K6SbbTcnBd4eSjSlOA6qj7q7Ujb72ttT6mMpVaYN7BLxgfyTHzmHeGvqaqJVj9e4W72uqGRO9eI4/1qEkPWVwG59jq9VBEveBQWx0z0Z5KFJEz0X0Dej7kEIxnhASVrcqLUzLP6hrMJMTHA5rB41SnPdHrAYJ8HQbb4gumQSjjPzDzpNm8iapwZvn3l2Va6g9J9RQad8cxoa9N+tL7fA1rYirEJzf+vnm6DVjpGEWsXYI0Qqv5W4RKUF1xDVrsXUafFNzic9i004o91HbtTffOpDVGQAkFgIAF3Xi16bmihIudH7i7S4rrxoAA==</parameters>
</evaluation>
</file>

<file path=customXml/item3.xml><?xml version="1.0" encoding="utf-8"?>
<designSettings xmlns="http://schema.officeatwork365.com/2015/designSettings">
  <settings>officeatworkDocumentPart:U2FsdGVkX1/L3S0cBVNsUvcTF9UGxXQTPJEjvwIcFmWzy1MDD45iqeGndeVMgxSNz4GhPchw3w7F4pNUaWwOC94tGlXIjRP8/Zs/H6/fxjwenxnIbF12plj2sR/81SEgKRmdYpBEFvxDUn7cv1ld98wmM1MScOvhsX4uP3rU98IaVf9xAEuwn1D3qLxVcj/WH7PhVWmTN0CKqBXDE8dF/1lsnM5uc5LMHRt0llft3p4kkiE/w8X8wzE1rwDFNfrEkok4hiB7pX2/157v7T6k9KG1XmP+noBIVTjo+2k3ofFk6J/7rcnDGblq9gcIFH3OAg7Uc7dNCba9jfLShSajsN37pMBuOvW79tMutBDJpT45m5T55tlJrrqr25PBwZl5V0YW9s3ciIhtogaX0tqp0Al42E84A7S7n6AJq63TGdPSzAvrC6GmgDLZJQM9Dzv+K1QLD/Q3dvoY4oTZlv8zgmpzKosoFfjEdj2ayxcgP2RO45Ql9Nh3ZMhBXIZpSLH5g7NsJkWSqQEt3SEh/zekMpYMpbGcA78L7pYSvNsQwF2DtGekJ9zDDbME/RHaPDiSfQ0+WQpjYZWe4omeCAt+sP9g3bn3VwaRkdFdTM/40z28eWEsxYsDZZm/HcdqGVPcpA/hh6YIduvPpaamyJIf70pBEAjwYcjGXqbAKktIUkLSqASSu/H7JMcw7FnXupJ6uShodiL0Y3mVtdLCgCbNgDjOgUDc+MZzA0WhG7CcIwHw0bdXvpq+Dcj1yY1nfznZqpwz6vdeWrGTmo2gBZ7KDaCg0iXmjrxK+1A1DkSwDqK3Z6UV35e0A7ehugTZwO29vEuK7yPqQc/UKNaT0gL9B6vzUFpmdJTqeJ4zSCYTkwmZAwUrSNHtDn9U9/g0QQvC9RExj4QBqNgoRQndd396PWXdSzTJb+6kC6t5goJARAK6w7U65tDsLSYDPpIjAVJBJn4Ko66B7tuapN/qDnqAE5I6npXDIufkTodlL1jx9mbXo10lSHLMAiwAZuHpc3Eib5SbiiOx9PU5S4GVtDzzhSi47me5SQqZMu/3BDWk8N5t+A0nLpq1I5OMGt1H/xOTJiotXIZGQ6y4HpA/3kp2nOP25hKE0AEGtO9EDdJaqNGnfIN/KCt6Mpcp8uHp+9W86SfsVNGaiWdO24DgtjuFGBKIurE/iDmxLSekJXSru1A7mo0S2vSIioMiPhRQV+yD7H3IGUBTsGiBarvdKK8Xt79OL7kTNE8Hu5qWLUlkXQFBR/zudJaDYWGOmJzVHRYervaTQzg4BDsJCuwNTsZ3ULWEHe9rTJEy3U2Z2uAA4PnoUwaP5I1mz11mEfuCrarcfGNp6y43CUw8DhHy/Bgm35ZfNfOY3Gwtf+VKBHctYLJdXXurL6FC7endMPkwd1YVssAqH3+CArmC9ONtOx1XFGSR3TyyGeKL6yxEEE7WnlzmlFPo6ec2243dLtKGt67p3UyzmAO8RqYCpmj6bocc+FD8H77sD+2Wz2uSWc4UWaHgAxpHNAgZuwi3cXor3oJWbJrT2RlM+hJafQ1qL74qhsmE/Epy7Q6niqMIlecPoOHBvJe9mGaPRwslmSXww0boOrnWmVe1BbL2mlLeFk05N2Dem+VhyPIhFhFzgYSgpkOaiQsAHG3yCr/Ix60NCoWbcBw/1DUj+UTAiyY+r6jHoBOJQbWO0viUqMPdMdoJAqAYObtyRW7Tc2Nqt7vlsduVRvYkZ0Ls3MqQKqqhZfke3yHnq06Bm2bMUDZhxM3ozHtEi2Zt+yGMUcc04xJvi4o2RddxtpSGeYUK7jtxJvr4raxrhNvqkjcCYxKcnFpac0/7jCXhFMfRNWHjJInCsb3APuCpciE7cjrpujVaKTctWBEf6Hc05J3w+IOXbvns4VkyRuCHh0UR61Jsd6mhngcY8trZbkLk/HzyIMrN01G6p09lZcj/2H1XHRkj909pN0ugu7ENM+AnZwHDGa4Wr/rcRtDnQhiGQ/UmTQsbEB6uR1bi/POhX1t8+Z+xJ3O8HkjvLinHaHS3v2GTQY9BNA1HclZ7934+ET6uZ74vCL9KM9WwZ5pgWbZgWQDo3nMN4fVISGJH1okcFW3JLH/JwO10yrA8EovTyTy7Xu4b0ThxLL4ewrnz49cX7CKkFN+FESuQpqTNwgkBcCqh6ednGfdm8D/Z9Y+aq8sZHxozDzVM1evhWzClnhdMqjBXaFdv3igvWodojVo6UXtzKuFkI/MQL/QYP8bVapoOn4p13k5ilmp3O80kC1igoObZfWzkquK/kgZxfiTCKFzZ8jZhyPRHsDNQe1Ax114MBxRcm9g4Nun992c4BWOHDi8kVp1b2etysVyY/3r7GKNCh17wq+fcje7owfUeqxaGKOMkz1gh28wTa1B+YQKK0j5hroSVOkA2aROfuIsSZN6kXkFi0Bgi8zrQ/VHqfvNkI/G+w0Lb8qG5BFOM2fHx07lfCkva/fZpENoxftKf315HmqK5IyVVws/XhtcxOEwZaNwdFmTM1z5gDSaNGkOWIa6EMdGweLnLLJs/cMKl9TAp34iyYagFtCDKvp0vc1waguP9qf4XmOdg857EjVLFEElEZeTHiIeLXkIBZyDTCfcMq3g83jAcD9AwwicBTLSlPDI14cdDTDG0Z8SvWZhmW2bMhmEwOBzzVEkz13cuCSAS3NPi8cr2xH+ioddaH5NzArESqqI/LKZIVaM/c3Kq5VPjb9i6tTiKSIlxI8RRjLGCgLUkbhGeLhP6ndol1dUtn6HAIT/qvb8U3XfGJzf9L/gqly4CBiO26QsbryL5YiuRTThX2fFfvsrTvlViWMI5MkH7A9g5OhKd7cg9ASBUDyAzB4Qh9WcJaHm18uEyuiDGawK2QoWzx7zsZavL0o5cMYV5Ve5872UXgG1HqqUUkAAwUFrY8PMsL6LdhrCnRcwwjw7lVVCSitM+snb0Ns5RtqKwkGfITu8nLY7vziLinwHLAMpyIbEjuqR18ndptBLju16n/WtqQiRmxn6hw81O8MqsUbz5b5si3mop/fkoev/HlNWkip/fB/9lfOoATPhLmaa1YK1SANLWDdVggTsr70iK3FX6Z2IZ/e+5w5CF7tvGcRGVjb1MrdRr7FKDE13ovfT/L3p2t+S102cpbQWFtvbIuJ5R3q76NE+95x3v6xbSQmqqDo5UOKTvRqo9Rp1Ho1lgYWaRFljEUZMRVlTsBxvqOiSaw4goHb5/tQbc1yC9UpGuao+bkHidmEed8KSSIc5VbktABtcg5vHYU0JDdIwpsRYnoV2pFDkcck7P5R0pwD+pUoD4Qpr8UY/Lo8D2IsteuU45DdmZgvqPfSdJwJoESXX8HUjaWCb+NNLh+ykl0ezxR6itK35yFFlzh3Y5Jip7vZhT9svPIrLnxyP8xU+lFCF3kwptD9Jw7Pee+HOj5s/Ha9eAN+0Z1ifP0kn0j9Q7c84P3aF0dnDJ6s3j7amw3ahwKBOj4rPqspYvqvnDcB9GfK3jWOu6TsC17CfUl0RR5SBB+li0v85FKo/5qTTFHt8Y9QR9+agTYX724E0ZSPR7GCfOgXWRrrnVsSo8llOLneiU7nMnjZIkmOx5IaV+wbZolKq9RKjfzISm81mNv3z8SjEBFnYohXUjK5ls+Dgyfc0Hwv34sVSz32a8msxh2HWSGDTBp1XNva007XxXEBNyQAC+SPBTWgiD6xBhijWN44FpU85wDtnQMrxxgoCyuh0mWGgTDq+pTTb3ee6B0g7wiLnGtkwbwH2tx7gjJ7TnPE3gRf/U6Zlg3wWcEojU5oZ8xpswX1CPXnFFvGB92SFIwr+ohnP/sgfeYX+egi1TMqNSACHJw2CE8eg090y9XpoP0BqaNO8Egp74nM/nKBdyezrvSDQ4I3x33ygL6XyiY/V0VQp1H3Tg4FTo0soZ9/DvspyTFGurRsvNsfOXjKPcjLmLPPXhe+Gnj7UGmD5fYOuhLjQKVfNAHj+kdULed0ejzPTOCt9VHHkNivixsl5lMUfHJdxDVLnEZue7qS4kIcPHTqFeEH/MAeKlSLHJZmMUkR4bb/B1zmEV+xqjtpy0AFsmz9rPgCHRvEd5xikxSsqrdtrJS2HcAUALQVQLcl5ohtdEZ8HlQIwzcxJx25PZZhhti2j6mKp8hkYewEsQx4V4rfMJs0qNxIysMiGBqAL4K195+lP6XkUh383aZdr2/EPwl+agcqUeiTl1Uy2lZbwgBa0Twh+AyfepVcEf00C2TSX71zHiOCy6Ye7sucg5pv33+rjRzFFP+x58VEYfLMLyIHC1470y9CTHF1Dh1ameb3Xh5BhlqzNhPdWX1M5Sl45jub4ggw2Tt9tqim6dhDL1Ko2+Jr/R9Fc4UVzFrcELW0THG/cosSSp3fRTNEPHYpPohE8t60pMECnUq10fECYrit6+8rJzOzZQlu6UPH5HoRVMewW/SD6B5rwYmvObtqzusQM3InABEgRvW97gCZqtC+aESkGWRS9H1QFCy1ZPwxaEB0e+FnZZxRs7Qq9AsxAFND6nnRmbHvH5T7NE9hnZJpZROp1sOqC1pLtqS9iZ0vDj7n2TVaIRWPYnnqg4lzJoO15izAFrY6mcEKkAvTs3LEjVleYE5mry6VipjprrjPojKCDJLc1S556JY7FkxJvTeHyt2XFtMOgMNwshb91AFeicwARRR6VnNC+u1hjcyTObru5evm41BwPMvdMX2/6rewIaCNwVRHhYHYWjtJoTZ3lRFajzV9QpqWqrJN6xWpj5/Vg91JwSeX4On00qJro=</settings>
</designSetting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916A995AAC8D45A64ACDEADF6BB19A" ma:contentTypeVersion="9" ma:contentTypeDescription="Ein neues Dokument erstellen." ma:contentTypeScope="" ma:versionID="e558d7eaaa5d2afad67112e387b3b097">
  <xsd:schema xmlns:xsd="http://www.w3.org/2001/XMLSchema" xmlns:xs="http://www.w3.org/2001/XMLSchema" xmlns:p="http://schemas.microsoft.com/office/2006/metadata/properties" xmlns:ns2="3252d55e-3788-462b-a460-d1c0ba3776e7" xmlns:ns3="9fd643d0-9dbd-45ee-87a3-7618028ecb24" targetNamespace="http://schemas.microsoft.com/office/2006/metadata/properties" ma:root="true" ma:fieldsID="7da8f28c09f03b3e013311c06dd33560" ns2:_="" ns3:_="">
    <xsd:import namespace="3252d55e-3788-462b-a460-d1c0ba3776e7"/>
    <xsd:import namespace="9fd643d0-9dbd-45ee-87a3-7618028ecb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2d55e-3788-462b-a460-d1c0ba377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30e6cd3-6997-418f-8338-8e89a22b63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643d0-9dbd-45ee-87a3-7618028ecb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1e2efd-2405-473b-9d31-b47f27732456}" ma:internalName="TaxCatchAll" ma:showField="CatchAllData" ma:web="9fd643d0-9dbd-45ee-87a3-7618028ecb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templateReference xmlns="http://schema.officeatwork.com/2022/templateReference">
  <reference>officeatworkDocumentPart:U2FsdGVkX1/f65Qbmm9gMQ7yI83mD1TMo/M1TwiLdaanabW5y1IjWJSfQoBpnFDQ60oEPvI9bdu5Dyq3UWfvckAtOmBFgpUjDQRQMIDT9SHhy3viFpHg2LfYbaqa21l3jBbDL8WGbTjDnbS8Dq2UrL90ZeosmnURr5w2nGeSUdLPVZMsZPmGRIT/HpWulFBScSwMuq0uw5YwJSGQNCAofvyHiOMCqLL9wKqUk/8Xm/AI9C9nQC1vjeDPcxa14+1mTBR6AhEdo3kzVQsNMwQYiZx7LnQgOALKisECA14xDZVoGMtJUczhF4SPn54+LgZX+Q+V5R/CO7oBMgMijZ+Z4UGF4nwqvYpAzY8zjaWRL2ove1bXh3yV7ESCz3slCIbi4wgayYxTJ0JY+/bgOi5UEqDb3Yho5WhNj+VAyOgrpVs7bUh+2MBTYqOJWgmrB/w3XbOp4Ck7DIWNc7iMsBz2MI4H7RbA0XUJ9PgBqfYtQlrSb3a6gVHFdUF8keCH8YzqN8jFjAyFuSxygqiq38mHpCwbwg6oD+L72gi2tah6rK/cSlXtX58EfPO9FiLn8M9aD4iPvX4tXOlE7zbyJyZiC80ghckdOxlzYcbw9cK24zOyfdAXXfTU6Nhedr8BduEDLTE23VnGYFx1OVGwYvDz175nVK3wdt3kobpKMYRCEs0+70bAgFHQcOoJ7lVD5WnqqEtorMMY+RRZc+uxYdRT1uadEVaVjKWcNiFZ+dw7AM8fkTdodr7FZ40KcsUFziH/Wjl1jPfNXfGVH6qF57nnzwDcexqf4l865Oq0ZQqT3rhw/shysfjNb6YTxu/3myHPJk01MNsi0aDGdO7ah6RKU0p47ojPz63RTV3yxv99gT0nA9sLimopD5n1YoKhnPAE/1hcBKM+5KR+6mh3BD0YCItmM9TJOE9i6yOZPSh9YRXKXFYIScIbIUNiAN9KDH5BpCMjcH6hTJkhTCz8GdI4a1vasGn34+E2Psbv/nmJI/QRVqCf7RTt22ITNfwYi+54LFTAb56lnvBOehTf07r7En5ORqrJoCIeif5XEnIw8Y9/rRZjr+mLD90xpIf/uO6VdiMjE/hgBvQXzSwHq6/lhJq/0TeBKCYyrvoEenvulGztVw2mSWjho9wC+L2w68ml9SVNYjcZmeTvRyMjScT4UDDTnz4M4Me7/gVElQbPM/LC7pligE+FClN0Nhov60R+esMb3saMgy7/J8PYBhltnR1PUTDbyGWe45zRqwzwKNGBL1/kGi4dfp8lOMouj5Py</reference>
</templateReference>
</file>

<file path=customXml/item6.xml><?xml version="1.0" encoding="utf-8"?>
<dataConnections xmlns="http://schema.officeatwork365.com/2015/dataConnections">
  <definitions>officeatworkDocumentPart:U2FsdGVkX1/oIzavIRsaTQwmpW35L0LB5bGUQ7Ure6E11+AGnyhLL5xhkaozEhpFOdedaTt1ISHXqgHWIVaTQfBBFc/T+DHfFfGK0plTDoKlg9MyGB2+w4TcNnYW+q+zCdO6kOQss1JIUrqP+iQN6ySIG7/86MO9rsXy7ag3gp5ytBuBs+hO9+cusCP7dW7HSRhGb/t+JRsVXClzwwI2ZwzSVpZwmae7Qqp+Bl6EWJhAktTCh8IQNiLUfCnw/GsvY5iJxMOeCvK1BIgfvPrlXr12xh9MrbBgm2EU0QrBqtV2N552ebhmOulCihcT2beckDevYZxuWxh262nhoqv+UP7qw+bwwglJklwdtl3oArd7k4cQ6ewYPF/ADY7NK+V7FHtO5caD058QQFk0vzclsDiDIDb8WYgpIDEdSXqT8VNt5G5kjomd+E2c6hdCSRdExgSIG9+uGmsi6PK4eP/rJrTI3vzisiAo4vpG9eSsxgGLd8t9TBjvB4g6lpQPewYeCNnlul7J853bI2VHhUU1p5E8my3BCuSqpcippni7fQFGjCWOsS23Ca33CSvIN2DAdwsPnZAm2YEKr4LZJedJHJNIoSWYTkyvC/R07T8pqrCgcI4zZxIImOMHqEMlPYgnFTFq9NZAfdMKsIHuQzY1w6XDZGFSr/nt/p0IBffP/X3X8j/+2JGZdI9Cmw56RVKIHW7T4XTTsaZC/7AUE06GxFKHRFF/PXQ2h21Uq/W50KEVKImOFKNN5+Sap+DDu0aOzelJTs5KQCTuq7UktpS5wb6lydS8cpePv/IzRS4gLBFxLZ4JgH0bXVBuxDSNltFXro/bdRAIqMPSKHmrQp/GyCDAV0OrzlNwLz4DN8WAQ4+bC3MumTdhefNXRclMmi5qN24GDQRic2/enHaKjU7TklOIThcA/FuvJmAkdMby4dHdo1Wn9MjwuMeLLPAO4OInq+ZsYRP61Qt0cuyl7mAqM8QuO5PLzKrqCaFDUVpsf2O5JYmP2sfZb8aC2vd81sjWF8CH1M5sm3KaYHcWPLZy6O9ClqPEgR3m4L79ghHonm6biftzuvhVLrxXGzYcw+JXURJh1vTArEuaTlm1/y5jqFuNu+OHZGdR2Zwq+lLsk6qz7gzyydZh/Sy7TZ2/0jR1IXu1mb2hPEdiJ/nC26SWVwG+j0mSDGIRq4Y3Bgb3mlSWovMKEEDA3oVijuRM5Zp89oz+LFfke/xNDdR1gL1MOyvPWEmFUF29bUXoVpf/UDXGtEvAFQs33prZLVndSuZuek1IU/d72x38JnVl0brmGvW9Zb8BEwJGZJ0Sr+BbZgmkwbMU13SNLAYI+kY8x0TgEgXsQTRO6zM2voymPJDCTKpleIxUDErjNR54D8/dFx6rvMMBeurE4doExOXAerMEJm43/IM1m6NdBiiGYtumB57+vjVgPhhYMKkIwScwz40UAsRGhtA49wS9raxRpshXHodF1/qCTRF+kIU56rUlSzBTkP6lP4JVMhVi8i/d5p+jMhnce5+yUiw6pPH1/FcQ9PI77gV8D8IOrtUQMQ9GEKDkdj7dWiAWhP8ueQotaG2bb+/egf6u5P7/8jP2mc/udsBD3bZ/RdSyks4dyFY4ag4MpfV4Jm26GN1QHyLEaMwnpq1OiX3JYS4Glg9EhIhjZ8NO7GOCVXMXVvaxnzlvvw/uexpHOOs08AtHcLXUSKUOaO5xPRNsvh/KJn3f8ahoynymzEhKvFphfqYn2E92H5NdUKLioHiz7cIMzIuJa4YvYhnGsCYJ3mj2oZNYR93yiyfju50uYbOHICqdpGRMIfb+cv9LUJv1F/KD5uUNQPjY/It1lVcO5vegxQQcLjX7C/8g0koNbvWCoMULnHFUV46m9wLjDSbyiIOP7Nzefe07nElQi4/P8UpBEL7upNJ+M9ZAUbS0JRol4IpR3VYcobt3GlEEs9u7VSZcRnmqighzevbtnNq02BQDndM8oyITD2nIitpogy6DS1w4eZIW1q57mKUiqez4C85KSFb2pVxX0Ct19s1fa7acOHKt6lPPH2VnoUOCtrgP2ro8PpYNy6LwxnYDOjD1hGLb5tzFcPfhI8NFqb0fPbdOEAJoTC3w1ROlRnzirT3zHXjkp2KEvK5qiKYQTaRemjiana1jUfx2CnowEA6ZEAOAZO37kIm6oL47ML9VO/oU/s10KGMHwQy3zJl9XNNO0qdQ5fF+6TubdccozL+UnpDsoNskP74pn0TsyEHhZBWtpk0E9RolpMkv2o9ESHuJP7+A8fM+0S/4N8ViGsfK+U9wB0PDfOwD99I3xVf+hqJAtBjkSkUBPVpvbXwSrBm0hyOFeiCPhYp1RKBB//bt0BcNtPWh/8+jQo4aARXMw9+VWvgWZyIngJsBSKn6+yVCv11RZ+eozEwx8G+OF7doYA3xVW0AKpNqHsBp7u6fdIseg+JfqJwMLHjV3jjrf639YjA+MbAQ0mWxn0pzpZOCCFs8Yd5BvPbdK9sxN5TYDukbzWMFu41mu59JNBIASftWSRpdQyfPs+dsTwCgfalqT9eBd5lgTqZenvWRk5zyD1inmO7ZfbtgOkAUA11IFWTrZwjLRiXr1ztjP2mCFrxiQ+3anpejIVskQd4ixaVv1KdBjKxndk/qFUUlqsVs0wGQcbdgYIqPIeuPzAmOpWTSlh4lHkKB7p1O/XVJ9ItL88pEOpY/JyTFzHW18Fms+kEwpdP8hgBdBIV4/2cjR/bYNuZnOqmRRpbNuow8TfEfJTTOZxqCVwzcpup5U66eFiqx4mVClLPRKdoGd+MYms7tI1g3Ly/7p6bpuivdSk648KkRLcc42351kxCOivdQkRs6nea7/MC8UT/M3iiDHg7vH0z1l3WkUUTYPX8FzU5mZNw+CaC4DcMChyM2EEjonu77Y0ct7XhlqEsspt/Nlce1pC733qG7aar/aVVVj3HB/eaMNIex4+T5nSKtUhavvZhX+bZe2GjakVXboaKbrnA+eUukTX81JYpY9fo8kjZL9PMxF50SgNro/VNVG5bPObAKYYQFHrcn4nZVmx5caZgKf0qAIKOENLzgT9bTEeHKGfV9RuHSLgkQa/M+fRBiEb/QpiX83LJuJVsfx6ZaXrUjxXNexNoMDtpSQEwIwG0zGZfsGIBvZA3/oA93L+upt2KluGZ1VQsck04JvayrhxKU+BU4czXhN9u+3aHY8uesWGWl9LY5K5R3rlio9g+PB+HPL+CQCCv5KxbKr0xncSHX9mQKzi+4b9coLmolhpMgH/GbArWH6Dz8ASBfvL5apOq1cs/zlcx6ukm2V6+QFdGAiwLBcAH56w5ixCRwtfO7TfwSa2EXPpRw7pjZOyAaVWE0hRw8nNVZl4/Z5FpmzmMETYLd/oqxaz2FDVqnlvoQ7a9BOnnaEiYyZmRE4JnBCl/RIP5wjni9IRUVfQBtRkwNyVD6na06IVySlfbcMl4cNaTe+qQMeHVQkNtWR9cCljwgGMsbk70WiHCRx3bjIIt561GpsAQuxcVn71WM0WzfY2KKGbLJR8dirQ==</definitions>
</dataConnection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officeatwork xmlns="http://schemas.officeatwork.com/MasterProperties">eNrFlt1u0zAUx18lyj1qk36slbZIVT8gaKXV0gmJOzc+bS05tmUfI8rz8BYgcbEH4hVwm3ViNPZgEuMmUXx+Pv/z4Zzkx9fvl3NiEPRSSwUa9wWgyc7XonzyjlRwFY85A4GFZQhxNCqRfXSLqK17KoBDiUBnUi8sKotX8YZwA/Fv/hicKTy4v4GSqYOC2zRjwKm5v0e1/TafxFnaTjvtXtJL+t1hd9jrp4Nuv925bB3Bx3ztN86mldrcfRFb0I3Yg+ySEyZuRbkjjqVx9ioJ83UFnubyUoo4G0uBpMRGdE6UYmK7ImsO12QN3FXgKe6k3ghOgDuj3i8UsoP4H0CphxrLShGx9/pQRGNVN60JWDHkvihnTBuse9ScLqOUQwC4JsH9hd1s2CefuOU8sPetXIdCH1GqwZgCNQCGmQ/5MgyMGe7DRKA1HBDC1ClUd3Dc6WLCl9LKvcJqJ732GfGVcjonjHtjVPuV9BhzgVpSW9aHtICdjrbgrgjRxAEisoJGb0BrEM3OuTQurTibaXAoZ+UOotf67psx0JyD1BXBw5xy3f+r4uaVki4u6qHfs89E0+OBvrG+F24qShewde5+AVqnUdd6PBa9Y3JsDcrquCs0KJ8vsNBbIpgh96MjMIrbnSRNBslFOuykw34n7Q0uus/XLdhWEHTlSf6LavqSqiOLO6lfUjGv5kRQgv9Es3X+kW+d/Uc0rZnsJzOx3mU=</officeatwork>
</file>

<file path=customXml/item10.xml><?xml version="1.0" encoding="utf-8"?>
<officeatwork xmlns="http://schemas.officeatwork.com/Formulas">eNp7v3u/jVt+UW5pTmKxgr4dAD33Bnw=</officeatwork>
</file>

<file path=customXml/item11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lcf76f155ced4ddcb4097134ff3c332f xmlns="3252d55e-3788-462b-a460-d1c0ba3776e7">
      <Terms xmlns="http://schemas.microsoft.com/office/infopath/2007/PartnerControls"/>
    </lcf76f155ced4ddcb4097134ff3c332f>
    <TaxCatchAll xmlns="9fd643d0-9dbd-45ee-87a3-7618028ecb24" xsi:nil="true"/>
  </documentManagement>
</p:properties>
</file>

<file path=customXml/itemProps1.xml><?xml version="1.0" encoding="utf-8"?>
<ds:datastoreItem xmlns:ds="http://schemas.openxmlformats.org/officeDocument/2006/customXml" ds:itemID="{AB8B620C-754F-494A-8E24-D8AF6E6B6369}">
  <ds:schemaRefs>
    <ds:schemaRef ds:uri="http://schemas.officeatwork.com/Document"/>
  </ds:schemaRefs>
</ds:datastoreItem>
</file>

<file path=customXml/itemProps2.xml><?xml version="1.0" encoding="utf-8"?>
<ds:datastoreItem xmlns:ds="http://schemas.openxmlformats.org/officeDocument/2006/customXml" ds:itemID="{C1E1C0F4-E06F-4DFF-92FD-59F2C4E73A77}">
  <ds:schemaRefs>
    <ds:schemaRef ds:uri="http://schema.officeatwork365.com/2015/evaluation"/>
  </ds:schemaRefs>
</ds:datastoreItem>
</file>

<file path=customXml/itemProps3.xml><?xml version="1.0" encoding="utf-8"?>
<ds:datastoreItem xmlns:ds="http://schemas.openxmlformats.org/officeDocument/2006/customXml" ds:itemID="{ADCD025B-E860-4B94-8FB9-14DED3BECB93}">
  <ds:schemaRefs>
    <ds:schemaRef ds:uri="http://schema.officeatwork365.com/2015/designSettings"/>
  </ds:schemaRefs>
</ds:datastoreItem>
</file>

<file path=customXml/itemProps4.xml><?xml version="1.0" encoding="utf-8"?>
<ds:datastoreItem xmlns:ds="http://schemas.openxmlformats.org/officeDocument/2006/customXml" ds:itemID="{7812018A-9730-4C99-9532-BA92E2D01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52d55e-3788-462b-a460-d1c0ba3776e7"/>
    <ds:schemaRef ds:uri="9fd643d0-9dbd-45ee-87a3-7618028ec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85135D1-2C93-93D8-5C8B-FFA03C9FEAC2}">
  <ds:schemaRefs>
    <ds:schemaRef ds:uri="http://schema.officeatwork.com/2022/templateReference"/>
  </ds:schemaRefs>
</ds:datastoreItem>
</file>

<file path=customXml/itemProps6.xml><?xml version="1.0" encoding="utf-8"?>
<ds:datastoreItem xmlns:ds="http://schemas.openxmlformats.org/officeDocument/2006/customXml" ds:itemID="{ADC4937E-74F1-49DD-BDB6-991ED5A23C7D}">
  <ds:schemaRefs>
    <ds:schemaRef ds:uri="http://schema.officeatwork365.com/2015/dataConnections"/>
  </ds:schemaRefs>
</ds:datastoreItem>
</file>

<file path=customXml/itemProps7.xml><?xml version="1.0" encoding="utf-8"?>
<ds:datastoreItem xmlns:ds="http://schemas.openxmlformats.org/officeDocument/2006/customXml" ds:itemID="{2DEC7DCF-2C39-47DA-B7DB-FCA12964D828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08D2FABE-26E3-48A8-A47C-1521FDA7C2F0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0D3592B8-741A-4CFD-A8EC-9460C342952A}">
  <ds:schemaRefs>
    <ds:schemaRef ds:uri="http://schemas.officeatwork.com/MasterProperties"/>
  </ds:schemaRefs>
</ds:datastoreItem>
</file>

<file path=customXml/itemProps10.xml><?xml version="1.0" encoding="utf-8"?>
<ds:datastoreItem xmlns:ds="http://schemas.openxmlformats.org/officeDocument/2006/customXml" ds:itemID="{FF484E42-267D-4243-A54F-357A829180E3}">
  <ds:schemaRefs>
    <ds:schemaRef ds:uri="http://schemas.officeatwork.com/Formulas"/>
  </ds:schemaRefs>
</ds:datastoreItem>
</file>

<file path=customXml/itemProps11.xml><?xml version="1.0" encoding="utf-8"?>
<ds:datastoreItem xmlns:ds="http://schemas.openxmlformats.org/officeDocument/2006/customXml" ds:itemID="{E9511B9F-6E59-45DE-9290-D97424380C06}">
  <ds:schemaRefs>
    <ds:schemaRef ds:uri="http://schemas.microsoft.com/office/2006/metadata/properties"/>
    <ds:schemaRef ds:uri="http://schemas.microsoft.com/office/infopath/2007/PartnerControls"/>
    <ds:schemaRef ds:uri="3252d55e-3788-462b-a460-d1c0ba3776e7"/>
    <ds:schemaRef ds:uri="9fd643d0-9dbd-45ee-87a3-7618028ecb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886</Words>
  <Characters>5787</Characters>
  <Application>Microsoft Office Word</Application>
  <DocSecurity>0</DocSecurity>
  <Lines>445</Lines>
  <Paragraphs>180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Brief</vt:lpstr>
    </vt:vector>
  </TitlesOfParts>
  <Manager/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Lützelschwab Ina</dc:creator>
  <cp:keywords/>
  <dc:description/>
  <cp:lastModifiedBy>Godel Laurent</cp:lastModifiedBy>
  <cp:revision>13</cp:revision>
  <cp:lastPrinted>2026-09-29T08:19:00Z</cp:lastPrinted>
  <dcterms:created xsi:type="dcterms:W3CDTF">2026-10-08T14:46:00Z</dcterms:created>
  <dcterms:modified xsi:type="dcterms:W3CDTF">2026-10-08T15:21:00Z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0x0101002E916A995AAC8D45A64ACDEADF6BB19A</vt:lpwstr>
  </property>
  <property fmtid="{D5CDD505-2E9C-101B-9397-08002B2CF9AE}" pid="3" name="MediaServiceImageTags">
    <vt:lpwstr/>
  </property>
</Properties>
</file>